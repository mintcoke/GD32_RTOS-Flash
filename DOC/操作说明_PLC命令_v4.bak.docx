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3D63D">
      <w:pPr>
        <w:pStyle w:val="31"/>
      </w:pPr>
      <w:r>
        <w:rPr>
          <w:rFonts w:ascii="黑体" w:hAnsi="黑体" w:eastAsia="黑体"/>
        </w:rPr>
        <w:t>RFID PLC 命令操作说明</w:t>
      </w:r>
    </w:p>
    <w:p w14:paraId="5AB9D9A1">
      <w:r>
        <w:rPr>
          <w:b/>
        </w:rPr>
        <w:t>适用固件：</w:t>
      </w:r>
      <w:r>
        <w:t>EtherCAT RFID 从站（GD32F103CBT6 + TR8253）</w:t>
      </w:r>
    </w:p>
    <w:p w14:paraId="56EF7ECD">
      <w:r>
        <w:rPr>
          <w:b/>
        </w:rPr>
        <w:t>文档版本：</w:t>
      </w:r>
      <w:r>
        <w:t>v4.0 · 2026-06-24</w:t>
      </w:r>
    </w:p>
    <w:p w14:paraId="60FB56F9">
      <w:pPr>
        <w:pStyle w:val="3"/>
      </w:pPr>
      <w:r>
        <w:rPr>
          <w:rFonts w:ascii="黑体" w:hAnsi="黑体" w:eastAsia="黑体"/>
        </w:rPr>
        <w:t>1. 自动扫描通道</w:t>
      </w:r>
    </w:p>
    <w:p w14:paraId="0DA61C62">
      <w:r>
        <w:t>自动扫描不需要 PLC 干预，EtherCAT 进入 OP 状态后，固件自动轮询 3 个天线。</w:t>
      </w:r>
    </w:p>
    <w:p w14:paraId="79C492D8">
      <w:pPr>
        <w:pStyle w:val="4"/>
      </w:pPr>
      <w:r>
        <w:rPr>
          <w:rFonts w:ascii="黑体" w:hAnsi="黑体" w:eastAsia="黑体"/>
        </w:rPr>
        <w:t>1.1 天线数据映射（TxPDO）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551"/>
        <w:gridCol w:w="4252"/>
      </w:tblGrid>
      <w:tr w14:paraId="7AB7B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452A6821">
            <w:pPr>
              <w:spacing w:line="240" w:lineRule="auto"/>
              <w:jc w:val="center"/>
            </w:pPr>
            <w:r>
              <w:rPr>
                <w:b/>
                <w:sz w:val="18"/>
              </w:rPr>
              <w:t>通道</w:t>
            </w:r>
          </w:p>
        </w:tc>
        <w:tc>
          <w:tcPr>
            <w:tcW w:w="2551" w:type="dxa"/>
          </w:tcPr>
          <w:p w14:paraId="2B625BBF">
            <w:pPr>
              <w:spacing w:line="240" w:lineRule="auto"/>
              <w:jc w:val="center"/>
            </w:pPr>
            <w:r>
              <w:rPr>
                <w:b/>
                <w:sz w:val="18"/>
              </w:rPr>
              <w:t>PLC 变量范围</w:t>
            </w:r>
          </w:p>
        </w:tc>
        <w:tc>
          <w:tcPr>
            <w:tcW w:w="4252" w:type="dxa"/>
          </w:tcPr>
          <w:p w14:paraId="256CE45F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 w14:paraId="0169F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1EFD20E1">
            <w:pPr>
              <w:spacing w:line="240" w:lineRule="auto"/>
            </w:pPr>
            <w:r>
              <w:rPr>
                <w:sz w:val="18"/>
              </w:rPr>
              <w:t>ANT1</w:t>
            </w:r>
          </w:p>
        </w:tc>
        <w:tc>
          <w:tcPr>
            <w:tcW w:w="2551" w:type="dxa"/>
          </w:tcPr>
          <w:p w14:paraId="30A131AA">
            <w:pPr>
              <w:spacing w:line="240" w:lineRule="auto"/>
            </w:pPr>
            <w:r>
              <w:rPr>
                <w:sz w:val="18"/>
              </w:rPr>
              <w:t>RFID1_RSSI ~ RFID1_EPC31</w:t>
            </w:r>
          </w:p>
        </w:tc>
        <w:tc>
          <w:tcPr>
            <w:tcW w:w="4252" w:type="dxa"/>
          </w:tcPr>
          <w:p w14:paraId="3A00B5BA">
            <w:pPr>
              <w:spacing w:line="240" w:lineRule="auto"/>
            </w:pPr>
            <w:r>
              <w:rPr>
                <w:sz w:val="18"/>
              </w:rPr>
              <w:t>RSSI、EPC 长度、新标签标志、EPC 数据</w:t>
            </w:r>
          </w:p>
        </w:tc>
      </w:tr>
      <w:tr w14:paraId="65F48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71A2318">
            <w:pPr>
              <w:spacing w:line="240" w:lineRule="auto"/>
            </w:pPr>
            <w:r>
              <w:rPr>
                <w:sz w:val="18"/>
              </w:rPr>
              <w:t>ANT2</w:t>
            </w:r>
          </w:p>
        </w:tc>
        <w:tc>
          <w:tcPr>
            <w:tcW w:w="2551" w:type="dxa"/>
          </w:tcPr>
          <w:p w14:paraId="1E7F6F94">
            <w:pPr>
              <w:spacing w:line="240" w:lineRule="auto"/>
            </w:pPr>
            <w:r>
              <w:rPr>
                <w:sz w:val="18"/>
              </w:rPr>
              <w:t>RFID2_RSSI ~ RFID2_EPC31</w:t>
            </w:r>
          </w:p>
        </w:tc>
        <w:tc>
          <w:tcPr>
            <w:tcW w:w="4252" w:type="dxa"/>
          </w:tcPr>
          <w:p w14:paraId="72F8AADA">
            <w:pPr>
              <w:spacing w:line="240" w:lineRule="auto"/>
            </w:pPr>
            <w:r>
              <w:rPr>
                <w:sz w:val="18"/>
              </w:rPr>
              <w:t>RSSI、EPC 长度、新标签标志、EPC 数据</w:t>
            </w:r>
          </w:p>
        </w:tc>
      </w:tr>
      <w:tr w14:paraId="5619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782C9191">
            <w:pPr>
              <w:spacing w:line="240" w:lineRule="auto"/>
            </w:pPr>
            <w:r>
              <w:rPr>
                <w:sz w:val="18"/>
              </w:rPr>
              <w:t>ANT3</w:t>
            </w:r>
          </w:p>
        </w:tc>
        <w:tc>
          <w:tcPr>
            <w:tcW w:w="2551" w:type="dxa"/>
          </w:tcPr>
          <w:p w14:paraId="6B28496E">
            <w:pPr>
              <w:spacing w:line="240" w:lineRule="auto"/>
            </w:pPr>
            <w:r>
              <w:rPr>
                <w:sz w:val="18"/>
              </w:rPr>
              <w:t>RFID3_RSSI ~ RFID3_EPC31</w:t>
            </w:r>
          </w:p>
        </w:tc>
        <w:tc>
          <w:tcPr>
            <w:tcW w:w="4252" w:type="dxa"/>
          </w:tcPr>
          <w:p w14:paraId="57415FAF">
            <w:pPr>
              <w:spacing w:line="240" w:lineRule="auto"/>
            </w:pPr>
            <w:r>
              <w:rPr>
                <w:sz w:val="18"/>
              </w:rPr>
              <w:t>RSSI、EPC 长度、新标签标志、EPC 数据</w:t>
            </w:r>
          </w:p>
        </w:tc>
      </w:tr>
    </w:tbl>
    <w:p w14:paraId="21A39CC8">
      <w:pPr>
        <w:pStyle w:val="4"/>
      </w:pPr>
      <w:r>
        <w:rPr>
          <w:rFonts w:ascii="黑体" w:hAnsi="黑体" w:eastAsia="黑体"/>
        </w:rPr>
        <w:t>1.2 单天线内部布局（以 ANT1 为例）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422D0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C22FF1D">
            <w:pPr>
              <w:spacing w:line="240" w:lineRule="auto"/>
              <w:jc w:val="center"/>
            </w:pPr>
            <w:r>
              <w:rPr>
                <w:b/>
                <w:sz w:val="18"/>
              </w:rPr>
              <w:t>PLC 变量</w:t>
            </w:r>
          </w:p>
        </w:tc>
        <w:tc>
          <w:tcPr>
            <w:tcW w:w="1134" w:type="dxa"/>
          </w:tcPr>
          <w:p w14:paraId="634370C9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w="4252" w:type="dxa"/>
          </w:tcPr>
          <w:p w14:paraId="1940E92D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0F97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5566C35">
            <w:pPr>
              <w:spacing w:line="240" w:lineRule="auto"/>
            </w:pPr>
            <w:r>
              <w:rPr>
                <w:sz w:val="18"/>
              </w:rPr>
              <w:t>RFID1_RSSI</w:t>
            </w:r>
          </w:p>
        </w:tc>
        <w:tc>
          <w:tcPr>
            <w:tcW w:w="1134" w:type="dxa"/>
          </w:tcPr>
          <w:p w14:paraId="724FF9F8">
            <w:pPr>
              <w:spacing w:line="240" w:lineRule="auto"/>
            </w:pPr>
            <w:r>
              <w:rPr>
                <w:sz w:val="18"/>
              </w:rPr>
              <w:t>RSSI</w:t>
            </w:r>
          </w:p>
        </w:tc>
        <w:tc>
          <w:tcPr>
            <w:tcW w:w="4252" w:type="dxa"/>
          </w:tcPr>
          <w:p w14:paraId="36E47957">
            <w:pPr>
              <w:spacing w:line="240" w:lineRule="auto"/>
            </w:pPr>
            <w:r>
              <w:rPr>
                <w:sz w:val="18"/>
              </w:rPr>
              <w:t>信号强度（0~255）</w:t>
            </w:r>
          </w:p>
        </w:tc>
      </w:tr>
      <w:tr w14:paraId="52F61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9D6E723">
            <w:pPr>
              <w:spacing w:line="240" w:lineRule="auto"/>
            </w:pPr>
            <w:r>
              <w:rPr>
                <w:sz w:val="18"/>
              </w:rPr>
              <w:t>RFID1_EPC_LEN</w:t>
            </w:r>
          </w:p>
        </w:tc>
        <w:tc>
          <w:tcPr>
            <w:tcW w:w="1134" w:type="dxa"/>
          </w:tcPr>
          <w:p w14:paraId="5EFAB4AE">
            <w:pPr>
              <w:spacing w:line="240" w:lineRule="auto"/>
            </w:pPr>
            <w:r>
              <w:rPr>
                <w:sz w:val="18"/>
              </w:rPr>
              <w:t>EPC_LEN</w:t>
            </w:r>
          </w:p>
        </w:tc>
        <w:tc>
          <w:tcPr>
            <w:tcW w:w="4252" w:type="dxa"/>
          </w:tcPr>
          <w:p w14:paraId="410D7B15">
            <w:pPr>
              <w:spacing w:line="240" w:lineRule="auto"/>
            </w:pPr>
            <w:r>
              <w:rPr>
                <w:sz w:val="18"/>
              </w:rPr>
              <w:t>EPC 长度（字节数）</w:t>
            </w:r>
          </w:p>
        </w:tc>
      </w:tr>
      <w:tr w14:paraId="56142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BC744C7">
            <w:pPr>
              <w:spacing w:line="240" w:lineRule="auto"/>
            </w:pPr>
            <w:r>
              <w:rPr>
                <w:sz w:val="18"/>
              </w:rPr>
              <w:t>RFID1_NEW</w:t>
            </w:r>
          </w:p>
        </w:tc>
        <w:tc>
          <w:tcPr>
            <w:tcW w:w="1134" w:type="dxa"/>
          </w:tcPr>
          <w:p w14:paraId="06755441">
            <w:pPr>
              <w:spacing w:line="240" w:lineRule="auto"/>
            </w:pPr>
            <w:r>
              <w:rPr>
                <w:sz w:val="18"/>
              </w:rPr>
              <w:t>NEW</w:t>
            </w:r>
          </w:p>
        </w:tc>
        <w:tc>
          <w:tcPr>
            <w:tcW w:w="4252" w:type="dxa"/>
          </w:tcPr>
          <w:p w14:paraId="6F53E5AF">
            <w:pPr>
              <w:spacing w:line="240" w:lineRule="auto"/>
            </w:pPr>
            <w:r>
              <w:rPr>
                <w:sz w:val="18"/>
              </w:rPr>
              <w:t>新标签标志：1=有新标签，0=无变化/无标签</w:t>
            </w:r>
          </w:p>
        </w:tc>
      </w:tr>
      <w:tr w14:paraId="5A872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4F853D4">
            <w:pPr>
              <w:spacing w:line="240" w:lineRule="auto"/>
            </w:pPr>
            <w:r>
              <w:rPr>
                <w:sz w:val="18"/>
              </w:rPr>
              <w:t>RFID1_EPC1 ~ RFID1_EPC31</w:t>
            </w:r>
          </w:p>
        </w:tc>
        <w:tc>
          <w:tcPr>
            <w:tcW w:w="1134" w:type="dxa"/>
          </w:tcPr>
          <w:p w14:paraId="60A4D9F3">
            <w:pPr>
              <w:spacing w:line="240" w:lineRule="auto"/>
            </w:pPr>
            <w:r>
              <w:rPr>
                <w:sz w:val="18"/>
              </w:rPr>
              <w:t>EPC</w:t>
            </w:r>
          </w:p>
        </w:tc>
        <w:tc>
          <w:tcPr>
            <w:tcW w:w="4252" w:type="dxa"/>
          </w:tcPr>
          <w:p w14:paraId="1664AE4D">
            <w:pPr>
              <w:spacing w:line="240" w:lineRule="auto"/>
            </w:pPr>
            <w:r>
              <w:rPr>
                <w:sz w:val="18"/>
              </w:rPr>
              <w:t>EPC 数据，31 个 UINT16 = 62 字节</w:t>
            </w:r>
          </w:p>
        </w:tc>
      </w:tr>
    </w:tbl>
    <w:p w14:paraId="15F9F9B6">
      <w:pPr>
        <w:pStyle w:val="4"/>
      </w:pPr>
      <w:r>
        <w:rPr>
          <w:rFonts w:ascii="黑体" w:hAnsi="黑体" w:eastAsia="黑体"/>
        </w:rPr>
        <w:t>1.3 EPC 字节序</w:t>
      </w:r>
    </w:p>
    <w:p w14:paraId="67179FBD">
      <w:r>
        <w:t>EPC 按大端序（高字节在前）上传。例如标签 EPC 为 AA BB CC 13：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</w:tblGrid>
      <w:tr w14:paraId="46381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47DABE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PLC 变量</w:t>
            </w:r>
          </w:p>
        </w:tc>
        <w:tc>
          <w:tcPr>
            <w:tcW w:w="1701" w:type="dxa"/>
          </w:tcPr>
          <w:p w14:paraId="36E4D8E8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34315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730E30C">
            <w:pPr>
              <w:spacing w:line="240" w:lineRule="auto"/>
            </w:pPr>
            <w:r>
              <w:rPr>
                <w:sz w:val="18"/>
              </w:rPr>
              <w:t>RFID1_EPC1</w:t>
            </w:r>
          </w:p>
        </w:tc>
        <w:tc>
          <w:tcPr>
            <w:tcW w:w="1701" w:type="dxa"/>
          </w:tcPr>
          <w:p w14:paraId="3F2D5383">
            <w:pPr>
              <w:spacing w:line="240" w:lineRule="auto"/>
            </w:pPr>
            <w:r>
              <w:rPr>
                <w:sz w:val="18"/>
              </w:rPr>
              <w:t>0xAABB</w:t>
            </w:r>
          </w:p>
        </w:tc>
      </w:tr>
      <w:tr w14:paraId="086F8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8F2C9DD">
            <w:pPr>
              <w:spacing w:line="240" w:lineRule="auto"/>
            </w:pPr>
            <w:r>
              <w:rPr>
                <w:sz w:val="18"/>
              </w:rPr>
              <w:t>RFID1_EPC2</w:t>
            </w:r>
          </w:p>
        </w:tc>
        <w:tc>
          <w:tcPr>
            <w:tcW w:w="1701" w:type="dxa"/>
          </w:tcPr>
          <w:p w14:paraId="3D522E43">
            <w:pPr>
              <w:spacing w:line="240" w:lineRule="auto"/>
            </w:pPr>
            <w:r>
              <w:rPr>
                <w:sz w:val="18"/>
              </w:rPr>
              <w:t>0xCC13</w:t>
            </w:r>
          </w:p>
        </w:tc>
      </w:tr>
    </w:tbl>
    <w:p w14:paraId="477C1089">
      <w:r>
        <w:rPr>
          <w:rFonts w:ascii="Times New Roman" w:hAnsi="Times New Roman" w:eastAsia="宋体"/>
          <w:color w:val="0066CC"/>
          <w:sz w:val="18"/>
        </w:rPr>
        <w:t>💡 扫描周期：每 30 ms 扫描一个天线（3 天线轮替），读标签超时 200 ms，写标签超时 300 ms。</w:t>
      </w:r>
    </w:p>
    <w:p w14:paraId="064A7F21">
      <w:pPr>
        <w:pStyle w:val="3"/>
      </w:pPr>
      <w:r>
        <w:rPr>
          <w:rFonts w:ascii="黑体" w:hAnsi="黑体" w:eastAsia="黑体"/>
        </w:rPr>
        <w:t>2. PLC 命令触发机制</w:t>
      </w:r>
    </w:p>
    <w:p w14:paraId="7DBC38C5">
      <w:pPr>
        <w:pStyle w:val="4"/>
      </w:pPr>
      <w:r>
        <w:rPr>
          <w:rFonts w:ascii="黑体" w:hAnsi="黑体" w:eastAsia="黑体"/>
        </w:rPr>
        <w:t>2.1 边沿触发（防止重复执行）</w:t>
      </w:r>
    </w:p>
    <w:p w14:paraId="01996D00">
      <w:r>
        <w:t>PLC 每个周期都发送 RxPDO，CMD 字段在命令执行期间保持不变。为防止同一命令被重复执行，固件采用边沿触发机制：</w:t>
      </w:r>
    </w:p>
    <w:p w14:paraId="02B3F3F7">
      <w:pPr>
        <w:ind w:left="567"/>
      </w:pPr>
      <w:r>
        <w:rPr>
          <w:rFonts w:ascii="Consolas" w:hAnsi="Consolas"/>
          <w:color w:val="333333"/>
          <w:sz w:val="18"/>
        </w:rPr>
        <w:t>1. 先写 ANT, ADDR, WORDS, WRITE_DATA 参数</w:t>
      </w:r>
    </w:p>
    <w:p w14:paraId="4C63AF92">
      <w:pPr>
        <w:ind w:left="567"/>
      </w:pPr>
      <w:r>
        <w:rPr>
          <w:rFonts w:ascii="Consolas" w:hAnsi="Consolas"/>
          <w:color w:val="333333"/>
          <w:sz w:val="18"/>
        </w:rPr>
        <w:t>2. 最后写 CMD = 命令码（上升沿触发）</w:t>
      </w:r>
    </w:p>
    <w:p w14:paraId="1885D577">
      <w:pPr>
        <w:ind w:left="567"/>
      </w:pPr>
      <w:r>
        <w:rPr>
          <w:rFonts w:ascii="Consolas" w:hAnsi="Consolas"/>
          <w:color w:val="333333"/>
          <w:sz w:val="18"/>
        </w:rPr>
        <w:t>3. 等待 CMD_STATUS 变为 2（成功）或 3（失败）</w:t>
      </w:r>
    </w:p>
    <w:p w14:paraId="7B7067CA">
      <w:pPr>
        <w:ind w:left="567"/>
      </w:pPr>
      <w:r>
        <w:rPr>
          <w:rFonts w:ascii="Consolas" w:hAnsi="Consolas"/>
          <w:color w:val="333333"/>
          <w:sz w:val="18"/>
        </w:rPr>
        <w:t>4. 读取 CMD_RESULT, RETURN_DATA 等结果</w:t>
      </w:r>
    </w:p>
    <w:p w14:paraId="5941C6AB">
      <w:pPr>
        <w:ind w:left="567"/>
      </w:pPr>
      <w:r>
        <w:rPr>
          <w:rFonts w:ascii="Consolas" w:hAnsi="Consolas"/>
          <w:color w:val="333333"/>
          <w:sz w:val="18"/>
        </w:rPr>
        <w:t>5. 写 CMD = 0（下降沿，重新武装）</w:t>
      </w:r>
    </w:p>
    <w:p w14:paraId="3DAB30B4">
      <w:pPr>
        <w:ind w:left="567"/>
      </w:pPr>
      <w:r>
        <w:rPr>
          <w:rFonts w:ascii="Consolas" w:hAnsi="Consolas"/>
          <w:color w:val="333333"/>
          <w:sz w:val="18"/>
        </w:rPr>
        <w:t>6. 等待 CMD_STATUS = 0，可发送下一个命令</w:t>
      </w:r>
    </w:p>
    <w:p w14:paraId="3C7BC553">
      <w:r>
        <w:rPr>
          <w:rFonts w:ascii="Times New Roman" w:hAnsi="Times New Roman" w:eastAsia="宋体"/>
          <w:color w:val="CC3300"/>
          <w:sz w:val="18"/>
        </w:rPr>
        <w:t>⚠️ 如果不把 CMD 清零，下一个命令无法触发。</w:t>
      </w:r>
    </w:p>
    <w:p w14:paraId="622DAA44">
      <w:pPr>
        <w:pStyle w:val="4"/>
      </w:pPr>
      <w:r>
        <w:rPr>
          <w:rFonts w:ascii="黑体" w:hAnsi="黑体" w:eastAsia="黑体"/>
        </w:rPr>
        <w:t>2.2 RxPDO 输入字段（PLC → 从站）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779C8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0AB82FD">
            <w:pPr>
              <w:spacing w:line="240" w:lineRule="auto"/>
              <w:jc w:val="center"/>
            </w:pPr>
            <w:r>
              <w:rPr>
                <w:b/>
                <w:sz w:val="18"/>
              </w:rPr>
              <w:t>PLC 变量</w:t>
            </w:r>
          </w:p>
        </w:tc>
        <w:tc>
          <w:tcPr>
            <w:tcW w:w="1134" w:type="dxa"/>
          </w:tcPr>
          <w:p w14:paraId="3A9A8B59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w="4252" w:type="dxa"/>
          </w:tcPr>
          <w:p w14:paraId="561F0FB6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7F383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3EEB5CA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134" w:type="dxa"/>
          </w:tcPr>
          <w:p w14:paraId="4F7E1331">
            <w:pPr>
              <w:spacing w:line="240" w:lineRule="auto"/>
            </w:pPr>
            <w:r>
              <w:rPr>
                <w:sz w:val="18"/>
              </w:rPr>
              <w:t>命令码</w:t>
            </w:r>
          </w:p>
        </w:tc>
        <w:tc>
          <w:tcPr>
            <w:tcW w:w="4252" w:type="dxa"/>
          </w:tcPr>
          <w:p w14:paraId="739ED22F">
            <w:pPr>
              <w:spacing w:line="240" w:lineRule="auto"/>
            </w:pPr>
            <w:r>
              <w:rPr>
                <w:sz w:val="18"/>
              </w:rPr>
              <w:t>0=空闲，1..31=PLC 命令，100=原始指令</w:t>
            </w:r>
          </w:p>
        </w:tc>
      </w:tr>
      <w:tr w14:paraId="4EC14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5BE7CD6">
            <w:pPr>
              <w:spacing w:line="240" w:lineRule="auto"/>
            </w:pPr>
            <w:r>
              <w:rPr>
                <w:sz w:val="18"/>
              </w:rPr>
              <w:t>ANT</w:t>
            </w:r>
          </w:p>
        </w:tc>
        <w:tc>
          <w:tcPr>
            <w:tcW w:w="1134" w:type="dxa"/>
          </w:tcPr>
          <w:p w14:paraId="14BDC6B1">
            <w:pPr>
              <w:spacing w:line="240" w:lineRule="auto"/>
            </w:pPr>
            <w:r>
              <w:rPr>
                <w:sz w:val="18"/>
              </w:rPr>
              <w:t>天线号</w:t>
            </w:r>
          </w:p>
        </w:tc>
        <w:tc>
          <w:tcPr>
            <w:tcW w:w="4252" w:type="dxa"/>
          </w:tcPr>
          <w:p w14:paraId="077C0FE1">
            <w:pPr>
              <w:spacing w:line="240" w:lineRule="auto"/>
            </w:pPr>
            <w:r>
              <w:rPr>
                <w:sz w:val="18"/>
              </w:rPr>
              <w:t>1/2/3，0=保持当前天线</w:t>
            </w:r>
          </w:p>
        </w:tc>
      </w:tr>
      <w:tr w14:paraId="64E50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630B72B">
            <w:pPr>
              <w:spacing w:line="240" w:lineRule="auto"/>
            </w:pPr>
            <w:r>
              <w:rPr>
                <w:sz w:val="18"/>
              </w:rPr>
              <w:t>ADDR</w:t>
            </w:r>
          </w:p>
        </w:tc>
        <w:tc>
          <w:tcPr>
            <w:tcW w:w="1134" w:type="dxa"/>
          </w:tcPr>
          <w:p w14:paraId="3AC282A0">
            <w:pPr>
              <w:spacing w:line="240" w:lineRule="auto"/>
            </w:pPr>
            <w:r>
              <w:rPr>
                <w:sz w:val="18"/>
              </w:rPr>
              <w:t>字地址</w:t>
            </w:r>
          </w:p>
        </w:tc>
        <w:tc>
          <w:tcPr>
            <w:tcW w:w="4252" w:type="dxa"/>
          </w:tcPr>
          <w:p w14:paraId="71A8746C">
            <w:pPr>
              <w:spacing w:line="240" w:lineRule="auto"/>
            </w:pPr>
            <w:r>
              <w:rPr>
                <w:sz w:val="18"/>
              </w:rPr>
              <w:t>命令参数</w:t>
            </w:r>
          </w:p>
        </w:tc>
      </w:tr>
      <w:tr w14:paraId="48BBA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F9CC247">
            <w:pPr>
              <w:spacing w:line="240" w:lineRule="auto"/>
            </w:pPr>
            <w:r>
              <w:rPr>
                <w:sz w:val="18"/>
              </w:rPr>
              <w:t>WORDS</w:t>
            </w:r>
          </w:p>
        </w:tc>
        <w:tc>
          <w:tcPr>
            <w:tcW w:w="1134" w:type="dxa"/>
          </w:tcPr>
          <w:p w14:paraId="199D19DB">
            <w:pPr>
              <w:spacing w:line="240" w:lineRule="auto"/>
            </w:pPr>
            <w:r>
              <w:rPr>
                <w:sz w:val="18"/>
              </w:rPr>
              <w:t>字数</w:t>
            </w:r>
          </w:p>
        </w:tc>
        <w:tc>
          <w:tcPr>
            <w:tcW w:w="4252" w:type="dxa"/>
          </w:tcPr>
          <w:p w14:paraId="49DD0BE9">
            <w:pPr>
              <w:spacing w:line="240" w:lineRule="auto"/>
            </w:pPr>
            <w:r>
              <w:rPr>
                <w:sz w:val="18"/>
              </w:rPr>
              <w:t>命令参数</w:t>
            </w:r>
          </w:p>
        </w:tc>
      </w:tr>
      <w:tr w14:paraId="55D74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8381CCE">
            <w:pPr>
              <w:spacing w:line="240" w:lineRule="auto"/>
            </w:pPr>
            <w:r>
              <w:rPr>
                <w:sz w:val="18"/>
              </w:rPr>
              <w:t>WRITE_DATA1 ~ WRITE_DATA128</w:t>
            </w:r>
          </w:p>
        </w:tc>
        <w:tc>
          <w:tcPr>
            <w:tcW w:w="1134" w:type="dxa"/>
          </w:tcPr>
          <w:p w14:paraId="4ECAAD28">
            <w:pPr>
              <w:spacing w:line="240" w:lineRule="auto"/>
            </w:pPr>
            <w:r>
              <w:rPr>
                <w:sz w:val="18"/>
              </w:rPr>
              <w:t>写入数据</w:t>
            </w:r>
          </w:p>
        </w:tc>
        <w:tc>
          <w:tcPr>
            <w:tcW w:w="4252" w:type="dxa"/>
          </w:tcPr>
          <w:p w14:paraId="64332B51">
            <w:pPr>
              <w:spacing w:line="240" w:lineRule="auto"/>
            </w:pPr>
            <w:r>
              <w:rPr>
                <w:sz w:val="18"/>
              </w:rPr>
              <w:t>128 个 UINT16 = 256 字节，大端序</w:t>
            </w:r>
          </w:p>
        </w:tc>
      </w:tr>
    </w:tbl>
    <w:p w14:paraId="07F1AB3A">
      <w:pPr>
        <w:pStyle w:val="4"/>
      </w:pPr>
      <w:r>
        <w:rPr>
          <w:rFonts w:ascii="黑体" w:hAnsi="黑体" w:eastAsia="黑体"/>
        </w:rPr>
        <w:t>2.3 TxPDO 响应字段（从站 → PLC）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17B20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E7125EF">
            <w:pPr>
              <w:spacing w:line="240" w:lineRule="auto"/>
              <w:jc w:val="center"/>
            </w:pPr>
            <w:r>
              <w:rPr>
                <w:b/>
                <w:sz w:val="18"/>
              </w:rPr>
              <w:t>PLC 变量</w:t>
            </w:r>
          </w:p>
        </w:tc>
        <w:tc>
          <w:tcPr>
            <w:tcW w:w="1134" w:type="dxa"/>
          </w:tcPr>
          <w:p w14:paraId="1902FD1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w="4252" w:type="dxa"/>
          </w:tcPr>
          <w:p w14:paraId="27391945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46B6C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FFE2F0F">
            <w:pPr>
              <w:spacing w:line="240" w:lineRule="auto"/>
            </w:pPr>
            <w:r>
              <w:rPr>
                <w:sz w:val="18"/>
              </w:rPr>
              <w:t>CMD_ECHO</w:t>
            </w:r>
          </w:p>
        </w:tc>
        <w:tc>
          <w:tcPr>
            <w:tcW w:w="1134" w:type="dxa"/>
          </w:tcPr>
          <w:p w14:paraId="6CE0D941">
            <w:pPr>
              <w:spacing w:line="240" w:lineRule="auto"/>
            </w:pPr>
            <w:r>
              <w:rPr>
                <w:sz w:val="18"/>
              </w:rPr>
              <w:t>回显命令码</w:t>
            </w:r>
          </w:p>
        </w:tc>
        <w:tc>
          <w:tcPr>
            <w:tcW w:w="4252" w:type="dxa"/>
          </w:tcPr>
          <w:p w14:paraId="2B9AC0BF">
            <w:pPr>
              <w:spacing w:line="240" w:lineRule="auto"/>
            </w:pPr>
            <w:r>
              <w:rPr>
                <w:sz w:val="18"/>
              </w:rPr>
              <w:t>正在执行的命令码</w:t>
            </w:r>
          </w:p>
        </w:tc>
      </w:tr>
      <w:tr w14:paraId="7ECBE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7155A14">
            <w:pPr>
              <w:spacing w:line="240" w:lineRule="auto"/>
            </w:pPr>
            <w:r>
              <w:rPr>
                <w:sz w:val="18"/>
              </w:rPr>
              <w:t>CMD_STATUS</w:t>
            </w:r>
          </w:p>
        </w:tc>
        <w:tc>
          <w:tcPr>
            <w:tcW w:w="1134" w:type="dxa"/>
          </w:tcPr>
          <w:p w14:paraId="08799529">
            <w:pPr>
              <w:spacing w:line="240" w:lineRule="auto"/>
            </w:pPr>
            <w:r>
              <w:rPr>
                <w:sz w:val="18"/>
              </w:rPr>
              <w:t>状态</w:t>
            </w:r>
          </w:p>
        </w:tc>
        <w:tc>
          <w:tcPr>
            <w:tcW w:w="4252" w:type="dxa"/>
          </w:tcPr>
          <w:p w14:paraId="4A0DD9CE">
            <w:pPr>
              <w:spacing w:line="240" w:lineRule="auto"/>
            </w:pPr>
            <w:r>
              <w:rPr>
                <w:sz w:val="18"/>
              </w:rPr>
              <w:t>0=空闲，1=执行中，2=成功，3=失败</w:t>
            </w:r>
          </w:p>
        </w:tc>
      </w:tr>
      <w:tr w14:paraId="539C7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3BB0302">
            <w:pPr>
              <w:spacing w:line="240" w:lineRule="auto"/>
            </w:pPr>
            <w:r>
              <w:rPr>
                <w:sz w:val="18"/>
              </w:rPr>
              <w:t>CMD_RESULT</w:t>
            </w:r>
          </w:p>
        </w:tc>
        <w:tc>
          <w:tcPr>
            <w:tcW w:w="1134" w:type="dxa"/>
          </w:tcPr>
          <w:p w14:paraId="0295E50E">
            <w:pPr>
              <w:spacing w:line="240" w:lineRule="auto"/>
            </w:pPr>
            <w:r>
              <w:rPr>
                <w:sz w:val="18"/>
              </w:rPr>
              <w:t>结果码</w:t>
            </w:r>
          </w:p>
        </w:tc>
        <w:tc>
          <w:tcPr>
            <w:tcW w:w="4252" w:type="dxa"/>
          </w:tcPr>
          <w:p w14:paraId="1B45ABC6">
            <w:pPr>
              <w:spacing w:line="240" w:lineRule="auto"/>
            </w:pPr>
            <w:r>
              <w:rPr>
                <w:sz w:val="18"/>
              </w:rPr>
              <w:t>0=成功，非零=错误码</w:t>
            </w:r>
          </w:p>
        </w:tc>
      </w:tr>
      <w:tr w14:paraId="12655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0619B22">
            <w:pPr>
              <w:spacing w:line="240" w:lineRule="auto"/>
            </w:pPr>
            <w:r>
              <w:rPr>
                <w:sz w:val="18"/>
              </w:rPr>
              <w:t>RETURN_DATA_LEN</w:t>
            </w:r>
          </w:p>
        </w:tc>
        <w:tc>
          <w:tcPr>
            <w:tcW w:w="1134" w:type="dxa"/>
          </w:tcPr>
          <w:p w14:paraId="7EE39375">
            <w:pPr>
              <w:spacing w:line="240" w:lineRule="auto"/>
            </w:pPr>
            <w:r>
              <w:rPr>
                <w:sz w:val="18"/>
              </w:rPr>
              <w:t>数据长度</w:t>
            </w:r>
          </w:p>
        </w:tc>
        <w:tc>
          <w:tcPr>
            <w:tcW w:w="4252" w:type="dxa"/>
          </w:tcPr>
          <w:p w14:paraId="14A94AC5">
            <w:pPr>
              <w:spacing w:line="240" w:lineRule="auto"/>
            </w:pPr>
            <w:r>
              <w:rPr>
                <w:sz w:val="18"/>
              </w:rPr>
              <w:t>响应数据字节数</w:t>
            </w:r>
          </w:p>
        </w:tc>
      </w:tr>
      <w:tr w14:paraId="107AA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998C775">
            <w:pPr>
              <w:spacing w:line="240" w:lineRule="auto"/>
            </w:pPr>
            <w:r>
              <w:rPr>
                <w:sz w:val="18"/>
              </w:rPr>
              <w:t>RETURN_DATA1 ~ RETURN_DATA128</w:t>
            </w:r>
          </w:p>
        </w:tc>
        <w:tc>
          <w:tcPr>
            <w:tcW w:w="1134" w:type="dxa"/>
          </w:tcPr>
          <w:p w14:paraId="14E50D33">
            <w:pPr>
              <w:spacing w:line="240" w:lineRule="auto"/>
            </w:pPr>
            <w:r>
              <w:rPr>
                <w:sz w:val="18"/>
              </w:rPr>
              <w:t>响应数据</w:t>
            </w:r>
          </w:p>
        </w:tc>
        <w:tc>
          <w:tcPr>
            <w:tcW w:w="4252" w:type="dxa"/>
          </w:tcPr>
          <w:p w14:paraId="48AA23DC">
            <w:pPr>
              <w:spacing w:line="240" w:lineRule="auto"/>
            </w:pPr>
            <w:r>
              <w:rPr>
                <w:sz w:val="18"/>
              </w:rPr>
              <w:t>128 个 UINT16 = 256 字节，大端序</w:t>
            </w:r>
          </w:p>
        </w:tc>
      </w:tr>
    </w:tbl>
    <w:p w14:paraId="17A4FC65">
      <w:pPr>
        <w:pStyle w:val="4"/>
      </w:pPr>
      <w:r>
        <w:rPr>
          <w:rFonts w:ascii="黑体" w:hAnsi="黑体" w:eastAsia="黑体"/>
        </w:rPr>
        <w:t>2.4 响应字节序</w:t>
      </w:r>
    </w:p>
    <w:p w14:paraId="0B24EAD9">
      <w:r>
        <w:t>响应数据也按大端序上传。例如模块返回字节 11 22 33 44：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701"/>
      </w:tblGrid>
      <w:tr w14:paraId="4D4E9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743D4BD">
            <w:pPr>
              <w:spacing w:line="240" w:lineRule="auto"/>
              <w:jc w:val="center"/>
            </w:pPr>
            <w:r>
              <w:rPr>
                <w:b/>
                <w:sz w:val="18"/>
              </w:rPr>
              <w:t>PLC 变量</w:t>
            </w:r>
          </w:p>
        </w:tc>
        <w:tc>
          <w:tcPr>
            <w:tcW w:w="1701" w:type="dxa"/>
          </w:tcPr>
          <w:p w14:paraId="59B01B6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6204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F5D539E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701" w:type="dxa"/>
          </w:tcPr>
          <w:p w14:paraId="421D2D15">
            <w:pPr>
              <w:spacing w:line="240" w:lineRule="auto"/>
            </w:pPr>
            <w:r>
              <w:rPr>
                <w:sz w:val="18"/>
              </w:rPr>
              <w:t>0x1122</w:t>
            </w:r>
          </w:p>
        </w:tc>
      </w:tr>
      <w:tr w14:paraId="6E68F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C27228E">
            <w:pPr>
              <w:spacing w:line="240" w:lineRule="auto"/>
            </w:pPr>
            <w:r>
              <w:rPr>
                <w:sz w:val="18"/>
              </w:rPr>
              <w:t>RETURN_DATA2</w:t>
            </w:r>
          </w:p>
        </w:tc>
        <w:tc>
          <w:tcPr>
            <w:tcW w:w="1701" w:type="dxa"/>
          </w:tcPr>
          <w:p w14:paraId="3A434994">
            <w:pPr>
              <w:spacing w:line="240" w:lineRule="auto"/>
            </w:pPr>
            <w:r>
              <w:rPr>
                <w:sz w:val="18"/>
              </w:rPr>
              <w:t>0x3344</w:t>
            </w:r>
          </w:p>
        </w:tc>
      </w:tr>
    </w:tbl>
    <w:p w14:paraId="77067C1C">
      <w:r>
        <w:t>读 TID/USER 成功时，RETURN_DATA 为读取到的原始数据。写 USER/写 EPC 时，RETURN_DATA 回显写入数据（方便确认），是否真正写入成功看 CMD_STATUS 和 CMD_RESULT。</w:t>
      </w:r>
    </w:p>
    <w:p w14:paraId="6051C48F">
      <w:pPr>
        <w:pStyle w:val="3"/>
      </w:pPr>
      <w:r>
        <w:rPr>
          <w:rFonts w:ascii="黑体" w:hAnsi="黑体" w:eastAsia="黑体"/>
        </w:rPr>
        <w:t>3. PLC 命令速查表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701"/>
        <w:gridCol w:w="2835"/>
        <w:gridCol w:w="1701"/>
        <w:gridCol w:w="850"/>
      </w:tblGrid>
      <w:tr w14:paraId="1546E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D09E197">
            <w:pPr>
              <w:spacing w:line="240" w:lineRule="auto"/>
              <w:jc w:val="center"/>
            </w:pPr>
            <w:r>
              <w:rPr>
                <w:b/>
                <w:sz w:val="18"/>
              </w:rPr>
              <w:t>CMD</w:t>
            </w:r>
          </w:p>
        </w:tc>
        <w:tc>
          <w:tcPr>
            <w:tcW w:w="1701" w:type="dxa"/>
          </w:tcPr>
          <w:p w14:paraId="680F0A71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2835" w:type="dxa"/>
          </w:tcPr>
          <w:p w14:paraId="1121B93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PLC 写入参数</w:t>
            </w:r>
          </w:p>
        </w:tc>
        <w:tc>
          <w:tcPr>
            <w:tcW w:w="1701" w:type="dxa"/>
          </w:tcPr>
          <w:p w14:paraId="61751AD9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返回数据</w:t>
            </w:r>
          </w:p>
        </w:tc>
        <w:tc>
          <w:tcPr>
            <w:tcW w:w="850" w:type="dxa"/>
          </w:tcPr>
          <w:p w14:paraId="54803A0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耗时</w:t>
            </w:r>
          </w:p>
        </w:tc>
      </w:tr>
      <w:tr w14:paraId="245A2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6BCB011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1701" w:type="dxa"/>
          </w:tcPr>
          <w:p w14:paraId="34C4E44C">
            <w:pPr>
              <w:spacing w:line="240" w:lineRule="auto"/>
            </w:pPr>
            <w:r>
              <w:rPr>
                <w:sz w:val="18"/>
              </w:rPr>
              <w:t>读取模块信息</w:t>
            </w:r>
          </w:p>
        </w:tc>
        <w:tc>
          <w:tcPr>
            <w:tcW w:w="2835" w:type="dxa"/>
          </w:tcPr>
          <w:p>
            <w:r>
              <w:t>WORDS=0/1</w:t>
            </w:r>
          </w:p>
        </w:tc>
        <w:tc>
          <w:tcPr>
            <w:tcW w:w="1701" w:type="dxa"/>
          </w:tcPr>
          <w:p w14:paraId="19BB64B9">
            <w:pPr>
              <w:spacing w:line="240" w:lineRule="auto"/>
            </w:pPr>
            <w:r>
              <w:rPr>
                <w:sz w:val="18"/>
              </w:rPr>
              <w:t>版本信息字符串</w:t>
            </w:r>
          </w:p>
        </w:tc>
        <w:tc>
          <w:tcPr>
            <w:tcW w:w="850" w:type="dxa"/>
          </w:tcPr>
          <w:p w14:paraId="1EFA4ACF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5B102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AC6AD92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1701" w:type="dxa"/>
          </w:tcPr>
          <w:p w14:paraId="30B3DCC3">
            <w:pPr>
              <w:spacing w:line="240" w:lineRule="auto"/>
            </w:pPr>
            <w:r>
              <w:rPr>
                <w:sz w:val="18"/>
              </w:rPr>
              <w:t>读 TID</w:t>
            </w:r>
          </w:p>
        </w:tc>
        <w:tc>
          <w:tcPr>
            <w:tcW w:w="2835" w:type="dxa"/>
          </w:tcPr>
          <w:p w14:paraId="3BB67331">
            <w:pPr>
              <w:spacing w:line="240" w:lineRule="auto"/>
            </w:pPr>
            <w:r>
              <w:rPr>
                <w:sz w:val="18"/>
              </w:rPr>
              <w:t>ANT=天线, ADDR=地址, WORDS=字数</w:t>
            </w:r>
          </w:p>
        </w:tc>
        <w:tc>
          <w:tcPr>
            <w:tcW w:w="1701" w:type="dxa"/>
          </w:tcPr>
          <w:p w14:paraId="00AAAF48">
            <w:pPr>
              <w:spacing w:line="240" w:lineRule="auto"/>
            </w:pPr>
            <w:r>
              <w:rPr>
                <w:sz w:val="18"/>
              </w:rPr>
              <w:t>TID 数据</w:t>
            </w:r>
          </w:p>
        </w:tc>
        <w:tc>
          <w:tcPr>
            <w:tcW w:w="850" w:type="dxa"/>
          </w:tcPr>
          <w:p w14:paraId="1FC46EC5">
            <w:pPr>
              <w:spacing w:line="240" w:lineRule="auto"/>
            </w:pPr>
            <w:r>
              <w:rPr>
                <w:sz w:val="18"/>
              </w:rPr>
              <w:t>200 ms</w:t>
            </w:r>
          </w:p>
        </w:tc>
      </w:tr>
      <w:tr w14:paraId="2801F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4CE1A19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1701" w:type="dxa"/>
          </w:tcPr>
          <w:p w14:paraId="1CABD418">
            <w:pPr>
              <w:spacing w:line="240" w:lineRule="auto"/>
            </w:pPr>
            <w:r>
              <w:rPr>
                <w:sz w:val="18"/>
              </w:rPr>
              <w:t>读 USER</w:t>
            </w:r>
          </w:p>
        </w:tc>
        <w:tc>
          <w:tcPr>
            <w:tcW w:w="2835" w:type="dxa"/>
          </w:tcPr>
          <w:p>
            <w:r>
              <w:t>ANT=天线, ADDR=地址, WORDS=字数（自动选标签）</w:t>
            </w:r>
          </w:p>
        </w:tc>
        <w:tc>
          <w:tcPr>
            <w:tcW w:w="1701" w:type="dxa"/>
          </w:tcPr>
          <w:p w14:paraId="189954DC">
            <w:pPr>
              <w:spacing w:line="240" w:lineRule="auto"/>
            </w:pPr>
            <w:r>
              <w:rPr>
                <w:sz w:val="18"/>
              </w:rPr>
              <w:t>USER 数据</w:t>
            </w:r>
          </w:p>
        </w:tc>
        <w:tc>
          <w:tcPr>
            <w:tcW w:w="850" w:type="dxa"/>
          </w:tcPr>
          <w:p w14:paraId="0EA21CEB">
            <w:pPr>
              <w:spacing w:line="240" w:lineRule="auto"/>
            </w:pPr>
            <w:r>
              <w:rPr>
                <w:sz w:val="18"/>
              </w:rPr>
              <w:t>200 ms</w:t>
            </w:r>
          </w:p>
        </w:tc>
      </w:tr>
      <w:tr w14:paraId="46E82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17E17E2">
            <w:pPr>
              <w:spacing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1701" w:type="dxa"/>
          </w:tcPr>
          <w:p w14:paraId="705006E1">
            <w:pPr>
              <w:spacing w:line="240" w:lineRule="auto"/>
            </w:pPr>
            <w:r>
              <w:rPr>
                <w:sz w:val="18"/>
              </w:rPr>
              <w:t>写 USER</w:t>
            </w:r>
          </w:p>
        </w:tc>
        <w:tc>
          <w:tcPr>
            <w:tcW w:w="2835" w:type="dxa"/>
          </w:tcPr>
          <w:p>
            <w:r>
              <w:t>ANT=天线, ADDR=地址, WORDS=字数, WRITE_DATA=data（自动选标签+写后回读）</w:t>
            </w:r>
          </w:p>
        </w:tc>
        <w:tc>
          <w:tcPr>
            <w:tcW w:w="1701" w:type="dxa"/>
          </w:tcPr>
          <w:p w14:paraId="562938B9">
            <w:pPr>
              <w:spacing w:line="240" w:lineRule="auto"/>
            </w:pPr>
            <w:r>
              <w:rPr>
                <w:sz w:val="18"/>
              </w:rPr>
              <w:t>回显写入数据</w:t>
            </w:r>
          </w:p>
        </w:tc>
        <w:tc>
          <w:tcPr>
            <w:tcW w:w="850" w:type="dxa"/>
          </w:tcPr>
          <w:p w14:paraId="72E9613C">
            <w:pPr>
              <w:spacing w:line="240" w:lineRule="auto"/>
            </w:pPr>
            <w:r>
              <w:rPr>
                <w:sz w:val="18"/>
              </w:rPr>
              <w:t>300 ms</w:t>
            </w:r>
          </w:p>
        </w:tc>
      </w:tr>
      <w:tr w14:paraId="73EC9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54D2820">
            <w:pPr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1701" w:type="dxa"/>
          </w:tcPr>
          <w:p w14:paraId="275CD037">
            <w:pPr>
              <w:spacing w:line="240" w:lineRule="auto"/>
            </w:pPr>
            <w:r>
              <w:rPr>
                <w:sz w:val="18"/>
              </w:rPr>
              <w:t>写 EPC</w:t>
            </w:r>
          </w:p>
        </w:tc>
        <w:tc>
          <w:tcPr>
            <w:tcW w:w="2835" w:type="dxa"/>
          </w:tcPr>
          <w:p>
            <w:r>
              <w:t>ANT=天线, ADDR=地址(≥2), WORDS=字数(≤31,自动分段), WRITE_DATA=data</w:t>
            </w:r>
          </w:p>
        </w:tc>
        <w:tc>
          <w:tcPr>
            <w:tcW w:w="1701" w:type="dxa"/>
          </w:tcPr>
          <w:p w14:paraId="1551F05E">
            <w:pPr>
              <w:spacing w:line="240" w:lineRule="auto"/>
            </w:pPr>
            <w:r>
              <w:rPr>
                <w:sz w:val="18"/>
              </w:rPr>
              <w:t>回显写入数据</w:t>
            </w:r>
          </w:p>
        </w:tc>
        <w:tc>
          <w:tcPr>
            <w:tcW w:w="850" w:type="dxa"/>
          </w:tcPr>
          <w:p w14:paraId="79D16A96">
            <w:pPr>
              <w:spacing w:line="240" w:lineRule="auto"/>
            </w:pPr>
            <w:r>
              <w:rPr>
                <w:sz w:val="18"/>
              </w:rPr>
              <w:t>300 ms</w:t>
            </w:r>
          </w:p>
        </w:tc>
      </w:tr>
      <w:tr w14:paraId="6438B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676CCD2">
            <w:pPr>
              <w:spacing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1701" w:type="dxa"/>
          </w:tcPr>
          <w:p w14:paraId="32EE4C0A">
            <w:pPr>
              <w:spacing w:line="240" w:lineRule="auto"/>
            </w:pPr>
            <w:r>
              <w:rPr>
                <w:sz w:val="18"/>
              </w:rPr>
              <w:t>设置 EPC 长度</w:t>
            </w:r>
          </w:p>
        </w:tc>
        <w:tc>
          <w:tcPr>
            <w:tcW w:w="2835" w:type="dxa"/>
          </w:tcPr>
          <w:p>
            <w:r>
              <w:t>ANT=天线, WORDS=EPC长度(1~31)</w:t>
            </w:r>
          </w:p>
        </w:tc>
        <w:tc>
          <w:tcPr>
            <w:tcW w:w="1701" w:type="dxa"/>
          </w:tcPr>
          <w:p w14:paraId="7AC1BCDA">
            <w:pPr>
              <w:spacing w:line="240" w:lineRule="auto"/>
            </w:pPr>
            <w:r>
              <w:rPr>
                <w:sz w:val="18"/>
              </w:rPr>
              <w:t>修改后的 PC 字</w:t>
            </w:r>
          </w:p>
        </w:tc>
        <w:tc>
          <w:tcPr>
            <w:tcW w:w="850" w:type="dxa"/>
          </w:tcPr>
          <w:p w14:paraId="289CAC48">
            <w:pPr>
              <w:spacing w:line="240" w:lineRule="auto"/>
            </w:pPr>
            <w:r>
              <w:rPr>
                <w:sz w:val="18"/>
              </w:rPr>
              <w:t>300 ms</w:t>
            </w:r>
          </w:p>
        </w:tc>
      </w:tr>
      <w:tr w14:paraId="340C2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C205489">
            <w:pPr>
              <w:spacing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1701" w:type="dxa"/>
          </w:tcPr>
          <w:p w14:paraId="799E27A1">
            <w:pPr>
              <w:spacing w:line="240" w:lineRule="auto"/>
            </w:pPr>
            <w:r>
              <w:rPr>
                <w:sz w:val="18"/>
              </w:rPr>
              <w:t>设置发射功率</w:t>
            </w:r>
          </w:p>
        </w:tc>
        <w:tc>
          <w:tcPr>
            <w:tcW w:w="2835" w:type="dxa"/>
          </w:tcPr>
          <w:p>
            <w:r>
              <w:t>ANT=天线, WORDS=功率值</w:t>
              <w:br/>
              <w:t>（CMD_STATUS 判成败）</w:t>
            </w:r>
          </w:p>
        </w:tc>
        <w:tc>
          <w:tcPr>
            <w:tcW w:w="1701" w:type="dxa"/>
          </w:tcPr>
          <w:p w14:paraId="47FA49D1">
            <w:pPr>
              <w:spacing w:line="240" w:lineRule="auto"/>
            </w:pPr>
            <w:r>
              <w:rPr>
                <w:sz w:val="18"/>
              </w:rPr>
              <w:t>CMD_STATUS 判成败</w:t>
            </w:r>
          </w:p>
        </w:tc>
        <w:tc>
          <w:tcPr>
            <w:tcW w:w="850" w:type="dxa"/>
          </w:tcPr>
          <w:p w14:paraId="1583A792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46CC7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E4B3294">
            <w:pPr>
              <w:spacing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1701" w:type="dxa"/>
          </w:tcPr>
          <w:p w14:paraId="176C4615">
            <w:pPr>
              <w:spacing w:line="240" w:lineRule="auto"/>
            </w:pPr>
            <w:r>
              <w:rPr>
                <w:sz w:val="18"/>
              </w:rPr>
              <w:t>读取发射功率</w:t>
            </w:r>
          </w:p>
        </w:tc>
        <w:tc>
          <w:tcPr>
            <w:tcW w:w="2835" w:type="dxa"/>
          </w:tcPr>
          <w:p w14:paraId="28A01746">
            <w:pPr>
              <w:spacing w:line="240" w:lineRule="auto"/>
            </w:pPr>
            <w:r>
              <w:rPr>
                <w:sz w:val="18"/>
              </w:rPr>
              <w:t>无参数</w:t>
            </w:r>
          </w:p>
        </w:tc>
        <w:tc>
          <w:tcPr>
            <w:tcW w:w="1701" w:type="dxa"/>
          </w:tcPr>
          <w:p w14:paraId="2F1B69D1">
            <w:pPr>
              <w:spacing w:line="240" w:lineRule="auto"/>
            </w:pPr>
            <w:r>
              <w:rPr>
                <w:sz w:val="18"/>
              </w:rPr>
              <w:t>功率值(dBm×100)</w:t>
            </w:r>
          </w:p>
        </w:tc>
        <w:tc>
          <w:tcPr>
            <w:tcW w:w="850" w:type="dxa"/>
          </w:tcPr>
          <w:p w14:paraId="4BEDCA79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30081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9877C76">
            <w:pPr>
              <w:spacing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1701" w:type="dxa"/>
          </w:tcPr>
          <w:p w14:paraId="3C6650B7">
            <w:pPr>
              <w:spacing w:line="240" w:lineRule="auto"/>
            </w:pPr>
            <w:r>
              <w:rPr>
                <w:sz w:val="18"/>
              </w:rPr>
              <w:t>设置工作区域</w:t>
            </w:r>
          </w:p>
        </w:tc>
        <w:tc>
          <w:tcPr>
            <w:tcW w:w="2835" w:type="dxa"/>
          </w:tcPr>
          <w:p>
            <w:r>
              <w:t>WORDS=区域编码</w:t>
            </w:r>
          </w:p>
        </w:tc>
        <w:tc>
          <w:tcPr>
            <w:tcW w:w="1701" w:type="dxa"/>
          </w:tcPr>
          <w:p w14:paraId="1FC64A25">
            <w:pPr>
              <w:spacing w:line="240" w:lineRule="auto"/>
            </w:pPr>
            <w:r>
              <w:rPr>
                <w:sz w:val="18"/>
              </w:rPr>
              <w:t>CMD_STATUS 判成败</w:t>
            </w:r>
          </w:p>
        </w:tc>
        <w:tc>
          <w:tcPr>
            <w:tcW w:w="850" w:type="dxa"/>
          </w:tcPr>
          <w:p w14:paraId="18E093CB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3E84A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A437882">
            <w:pPr>
              <w:spacing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1701" w:type="dxa"/>
          </w:tcPr>
          <w:p w14:paraId="77BDB265">
            <w:pPr>
              <w:spacing w:line="240" w:lineRule="auto"/>
            </w:pPr>
            <w:r>
              <w:rPr>
                <w:sz w:val="18"/>
              </w:rPr>
              <w:t>读取工作区域</w:t>
            </w:r>
          </w:p>
        </w:tc>
        <w:tc>
          <w:tcPr>
            <w:tcW w:w="2835" w:type="dxa"/>
          </w:tcPr>
          <w:p w14:paraId="46BB9873">
            <w:pPr>
              <w:spacing w:line="240" w:lineRule="auto"/>
            </w:pPr>
            <w:r>
              <w:rPr>
                <w:sz w:val="18"/>
              </w:rPr>
              <w:t>无参数</w:t>
            </w:r>
          </w:p>
        </w:tc>
        <w:tc>
          <w:tcPr>
            <w:tcW w:w="1701" w:type="dxa"/>
          </w:tcPr>
          <w:p w14:paraId="0F1CC6D2">
            <w:pPr>
              <w:spacing w:line="240" w:lineRule="auto"/>
            </w:pPr>
            <w:r>
              <w:rPr>
                <w:sz w:val="18"/>
              </w:rPr>
              <w:t>区域编码</w:t>
            </w:r>
          </w:p>
        </w:tc>
        <w:tc>
          <w:tcPr>
            <w:tcW w:w="850" w:type="dxa"/>
          </w:tcPr>
          <w:p w14:paraId="082B9D09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08C5D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8721F9E">
            <w:pPr>
              <w:spacing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1701" w:type="dxa"/>
          </w:tcPr>
          <w:p w14:paraId="5B09E814">
            <w:pPr>
              <w:spacing w:line="240" w:lineRule="auto"/>
            </w:pPr>
            <w:r>
              <w:rPr>
                <w:sz w:val="18"/>
              </w:rPr>
              <w:t>设置固定信道</w:t>
            </w:r>
          </w:p>
        </w:tc>
        <w:tc>
          <w:tcPr>
            <w:tcW w:w="2835" w:type="dxa"/>
          </w:tcPr>
          <w:p>
            <w:r>
              <w:t>WORDS=信道号</w:t>
            </w:r>
          </w:p>
        </w:tc>
        <w:tc>
          <w:tcPr>
            <w:tcW w:w="1701" w:type="dxa"/>
          </w:tcPr>
          <w:p w14:paraId="0F2D7C3C">
            <w:pPr>
              <w:spacing w:line="240" w:lineRule="auto"/>
            </w:pPr>
            <w:r>
              <w:rPr>
                <w:sz w:val="18"/>
              </w:rPr>
              <w:t>CMD_STATUS 判成败</w:t>
            </w:r>
          </w:p>
        </w:tc>
        <w:tc>
          <w:tcPr>
            <w:tcW w:w="850" w:type="dxa"/>
          </w:tcPr>
          <w:p w14:paraId="0F23AAD2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204B2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0689365">
            <w:pPr>
              <w:spacing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1701" w:type="dxa"/>
          </w:tcPr>
          <w:p w14:paraId="717792B9">
            <w:pPr>
              <w:spacing w:line="240" w:lineRule="auto"/>
            </w:pPr>
            <w:r>
              <w:rPr>
                <w:sz w:val="18"/>
              </w:rPr>
              <w:t>读取当前信道</w:t>
            </w:r>
          </w:p>
        </w:tc>
        <w:tc>
          <w:tcPr>
            <w:tcW w:w="2835" w:type="dxa"/>
          </w:tcPr>
          <w:p w14:paraId="61F8A7A7">
            <w:pPr>
              <w:spacing w:line="240" w:lineRule="auto"/>
            </w:pPr>
            <w:r>
              <w:rPr>
                <w:sz w:val="18"/>
              </w:rPr>
              <w:t>无参数</w:t>
            </w:r>
          </w:p>
        </w:tc>
        <w:tc>
          <w:tcPr>
            <w:tcW w:w="1701" w:type="dxa"/>
          </w:tcPr>
          <w:p w14:paraId="79694029">
            <w:pPr>
              <w:spacing w:line="240" w:lineRule="auto"/>
            </w:pPr>
            <w:r>
              <w:rPr>
                <w:sz w:val="18"/>
              </w:rPr>
              <w:t>信道号</w:t>
            </w:r>
          </w:p>
        </w:tc>
        <w:tc>
          <w:tcPr>
            <w:tcW w:w="850" w:type="dxa"/>
          </w:tcPr>
          <w:p w14:paraId="4C969E91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30A23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26ECADD">
            <w:pPr>
              <w:spacing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1701" w:type="dxa"/>
          </w:tcPr>
          <w:p w14:paraId="3F8FBB3E">
            <w:pPr>
              <w:spacing w:line="240" w:lineRule="auto"/>
            </w:pPr>
            <w:r>
              <w:rPr>
                <w:sz w:val="18"/>
              </w:rPr>
              <w:t>设置跳频模式</w:t>
            </w:r>
          </w:p>
        </w:tc>
        <w:tc>
          <w:tcPr>
            <w:tcW w:w="2835" w:type="dxa"/>
          </w:tcPr>
          <w:p>
            <w:r>
              <w:t>WORDS=0关闭/非0开启</w:t>
            </w:r>
          </w:p>
        </w:tc>
        <w:tc>
          <w:tcPr>
            <w:tcW w:w="1701" w:type="dxa"/>
          </w:tcPr>
          <w:p w14:paraId="1D6FE222">
            <w:pPr>
              <w:spacing w:line="240" w:lineRule="auto"/>
            </w:pPr>
            <w:r>
              <w:rPr>
                <w:sz w:val="18"/>
              </w:rPr>
              <w:t>CMD_STATUS 判成败</w:t>
            </w:r>
          </w:p>
        </w:tc>
        <w:tc>
          <w:tcPr>
            <w:tcW w:w="850" w:type="dxa"/>
          </w:tcPr>
          <w:p w14:paraId="1DBC48C7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3705D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D485EBA">
            <w:pPr>
              <w:spacing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1701" w:type="dxa"/>
          </w:tcPr>
          <w:p w14:paraId="13B8ECE9">
            <w:pPr>
              <w:spacing w:line="240" w:lineRule="auto"/>
            </w:pPr>
            <w:r>
              <w:rPr>
                <w:sz w:val="18"/>
              </w:rPr>
              <w:t>读取跳频模式</w:t>
            </w:r>
          </w:p>
        </w:tc>
        <w:tc>
          <w:tcPr>
            <w:tcW w:w="2835" w:type="dxa"/>
          </w:tcPr>
          <w:p w14:paraId="6D40C79D">
            <w:pPr>
              <w:spacing w:line="240" w:lineRule="auto"/>
            </w:pPr>
            <w:r>
              <w:rPr>
                <w:sz w:val="18"/>
              </w:rPr>
              <w:t>无参数</w:t>
            </w:r>
          </w:p>
        </w:tc>
        <w:tc>
          <w:tcPr>
            <w:tcW w:w="1701" w:type="dxa"/>
          </w:tcPr>
          <w:p w14:paraId="4A6C6206">
            <w:pPr>
              <w:spacing w:line="240" w:lineRule="auto"/>
            </w:pPr>
            <w:r>
              <w:rPr>
                <w:sz w:val="18"/>
              </w:rPr>
              <w:t>0x00关闭/0xFF开启</w:t>
            </w:r>
          </w:p>
        </w:tc>
        <w:tc>
          <w:tcPr>
            <w:tcW w:w="850" w:type="dxa"/>
          </w:tcPr>
          <w:p w14:paraId="70451566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0D3A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438278F">
            <w:pPr>
              <w:spacing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1701" w:type="dxa"/>
          </w:tcPr>
          <w:p w14:paraId="3A29CE8B">
            <w:pPr>
              <w:spacing w:line="240" w:lineRule="auto"/>
            </w:pPr>
            <w:r>
              <w:rPr>
                <w:sz w:val="18"/>
              </w:rPr>
              <w:t>设置工作模式</w:t>
            </w:r>
          </w:p>
        </w:tc>
        <w:tc>
          <w:tcPr>
            <w:tcW w:w="2835" w:type="dxa"/>
          </w:tcPr>
          <w:p>
            <w:r>
              <w:t>WORDS=0正常/1密集</w:t>
            </w:r>
          </w:p>
        </w:tc>
        <w:tc>
          <w:tcPr>
            <w:tcW w:w="1701" w:type="dxa"/>
          </w:tcPr>
          <w:p w14:paraId="39E6B404">
            <w:pPr>
              <w:spacing w:line="240" w:lineRule="auto"/>
            </w:pPr>
            <w:r>
              <w:rPr>
                <w:sz w:val="18"/>
              </w:rPr>
              <w:t>CMD_STATUS 判成败</w:t>
            </w:r>
          </w:p>
        </w:tc>
        <w:tc>
          <w:tcPr>
            <w:tcW w:w="850" w:type="dxa"/>
          </w:tcPr>
          <w:p w14:paraId="705957A2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13F6C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F7C7F48">
            <w:pPr>
              <w:spacing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w="1701" w:type="dxa"/>
          </w:tcPr>
          <w:p w14:paraId="789C6414">
            <w:pPr>
              <w:spacing w:line="240" w:lineRule="auto"/>
            </w:pPr>
            <w:r>
              <w:rPr>
                <w:sz w:val="18"/>
              </w:rPr>
              <w:t>读取工作模式</w:t>
            </w:r>
          </w:p>
        </w:tc>
        <w:tc>
          <w:tcPr>
            <w:tcW w:w="2835" w:type="dxa"/>
          </w:tcPr>
          <w:p w14:paraId="78D61087">
            <w:pPr>
              <w:spacing w:line="240" w:lineRule="auto"/>
            </w:pPr>
            <w:r>
              <w:rPr>
                <w:sz w:val="18"/>
              </w:rPr>
              <w:t>无参数</w:t>
            </w:r>
          </w:p>
        </w:tc>
        <w:tc>
          <w:tcPr>
            <w:tcW w:w="1701" w:type="dxa"/>
          </w:tcPr>
          <w:p w14:paraId="6F305000">
            <w:pPr>
              <w:spacing w:line="240" w:lineRule="auto"/>
            </w:pPr>
            <w:r>
              <w:rPr>
                <w:sz w:val="18"/>
              </w:rPr>
              <w:t>0=正常/1=密集</w:t>
            </w:r>
          </w:p>
        </w:tc>
        <w:tc>
          <w:tcPr>
            <w:tcW w:w="850" w:type="dxa"/>
          </w:tcPr>
          <w:p w14:paraId="050E0454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7C416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2A4E3DC">
            <w:pPr>
              <w:spacing w:line="240" w:lineRule="auto"/>
            </w:pPr>
            <w:r>
              <w:rPr>
                <w:sz w:val="18"/>
              </w:rPr>
              <w:t>17</w:t>
            </w:r>
          </w:p>
        </w:tc>
        <w:tc>
          <w:tcPr>
            <w:tcW w:w="1701" w:type="dxa"/>
          </w:tcPr>
          <w:p w14:paraId="76BE79DF">
            <w:pPr>
              <w:spacing w:line="240" w:lineRule="auto"/>
            </w:pPr>
            <w:r>
              <w:rPr>
                <w:sz w:val="18"/>
              </w:rPr>
              <w:t>单次盘点</w:t>
            </w:r>
          </w:p>
        </w:tc>
        <w:tc>
          <w:tcPr>
            <w:tcW w:w="2835" w:type="dxa"/>
          </w:tcPr>
          <w:p w14:paraId="03E08219">
            <w:pPr>
              <w:spacing w:line="240" w:lineRule="auto"/>
            </w:pPr>
            <w:r>
              <w:rPr>
                <w:sz w:val="18"/>
              </w:rPr>
              <w:t>ANT=天线</w:t>
            </w:r>
          </w:p>
        </w:tc>
        <w:tc>
          <w:tcPr>
            <w:tcW w:w="1701" w:type="dxa"/>
          </w:tcPr>
          <w:p w14:paraId="5F2A260E">
            <w:pPr>
              <w:spacing w:line="240" w:lineRule="auto"/>
            </w:pPr>
            <w:r>
              <w:rPr>
                <w:sz w:val="18"/>
              </w:rPr>
              <w:t>RSSI+PC+EPC</w:t>
            </w:r>
          </w:p>
        </w:tc>
        <w:tc>
          <w:tcPr>
            <w:tcW w:w="850" w:type="dxa"/>
          </w:tcPr>
          <w:p w14:paraId="1773D6D3">
            <w:pPr>
              <w:spacing w:line="240" w:lineRule="auto"/>
            </w:pPr>
            <w:r>
              <w:rPr>
                <w:sz w:val="18"/>
              </w:rPr>
              <w:t>100 ms</w:t>
            </w:r>
          </w:p>
        </w:tc>
      </w:tr>
      <w:tr w14:paraId="74FC4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074F5A4">
            <w:pPr>
              <w:spacing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w="1701" w:type="dxa"/>
          </w:tcPr>
          <w:p w14:paraId="0B8A9831">
            <w:pPr>
              <w:spacing w:line="240" w:lineRule="auto"/>
            </w:pPr>
            <w:r>
              <w:rPr>
                <w:sz w:val="18"/>
              </w:rPr>
              <w:t>停止连续盘点</w:t>
            </w:r>
          </w:p>
        </w:tc>
        <w:tc>
          <w:tcPr>
            <w:tcW w:w="2835" w:type="dxa"/>
          </w:tcPr>
          <w:p w14:paraId="06581F80">
            <w:pPr>
              <w:spacing w:line="240" w:lineRule="auto"/>
            </w:pPr>
            <w:r>
              <w:rPr>
                <w:sz w:val="18"/>
              </w:rPr>
              <w:t>无参数</w:t>
            </w:r>
          </w:p>
        </w:tc>
        <w:tc>
          <w:tcPr>
            <w:tcW w:w="1701" w:type="dxa"/>
          </w:tcPr>
          <w:p w14:paraId="6056FC72">
            <w:pPr>
              <w:spacing w:line="240" w:lineRule="auto"/>
            </w:pPr>
            <w:r>
              <w:rPr>
                <w:sz w:val="18"/>
              </w:rPr>
              <w:t>CMD_STATUS 判成败</w:t>
            </w:r>
          </w:p>
        </w:tc>
        <w:tc>
          <w:tcPr>
            <w:tcW w:w="850" w:type="dxa"/>
          </w:tcPr>
          <w:p w14:paraId="4966A31A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3500E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231298F">
            <w:pPr>
              <w:spacing w:line="240" w:lineRule="auto"/>
            </w:pPr>
            <w:r>
              <w:rPr>
                <w:sz w:val="18"/>
              </w:rPr>
              <w:t>19</w:t>
            </w:r>
          </w:p>
        </w:tc>
        <w:tc>
          <w:tcPr>
            <w:tcW w:w="1701" w:type="dxa"/>
          </w:tcPr>
          <w:p w14:paraId="5B69C862">
            <w:pPr>
              <w:spacing w:line="240" w:lineRule="auto"/>
            </w:pPr>
            <w:r>
              <w:rPr>
                <w:sz w:val="18"/>
              </w:rPr>
              <w:t>设置跳频信道列表</w:t>
            </w:r>
          </w:p>
        </w:tc>
        <w:tc>
          <w:tcPr>
            <w:tcW w:w="2835" w:type="dxa"/>
          </w:tcPr>
          <w:p w14:paraId="06CDACFD">
            <w:pPr>
              <w:spacing w:line="240" w:lineRule="auto"/>
            </w:pPr>
            <w:r>
              <w:rPr>
                <w:sz w:val="18"/>
              </w:rPr>
              <w:t>WORDS=数量, WRITE_DATA=信道字节</w:t>
            </w:r>
          </w:p>
        </w:tc>
        <w:tc>
          <w:tcPr>
            <w:tcW w:w="1701" w:type="dxa"/>
          </w:tcPr>
          <w:p w14:paraId="70FEC460">
            <w:pPr>
              <w:spacing w:line="240" w:lineRule="auto"/>
            </w:pPr>
            <w:r>
              <w:rPr>
                <w:sz w:val="18"/>
              </w:rPr>
              <w:t>CMD_STATUS 判成败</w:t>
            </w:r>
          </w:p>
        </w:tc>
        <w:tc>
          <w:tcPr>
            <w:tcW w:w="850" w:type="dxa"/>
          </w:tcPr>
          <w:p w14:paraId="0C40DFBA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51ED5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8F9056E">
            <w:pPr>
              <w:spacing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1701" w:type="dxa"/>
          </w:tcPr>
          <w:p w14:paraId="043A29D6">
            <w:pPr>
              <w:spacing w:line="240" w:lineRule="auto"/>
            </w:pPr>
            <w:r>
              <w:rPr>
                <w:sz w:val="18"/>
              </w:rPr>
              <w:t>读取跳频信道列表</w:t>
            </w:r>
          </w:p>
        </w:tc>
        <w:tc>
          <w:tcPr>
            <w:tcW w:w="2835" w:type="dxa"/>
          </w:tcPr>
          <w:p w14:paraId="18A554BE">
            <w:pPr>
              <w:spacing w:line="240" w:lineRule="auto"/>
            </w:pPr>
            <w:r>
              <w:rPr>
                <w:sz w:val="18"/>
              </w:rPr>
              <w:t>无参数</w:t>
            </w:r>
          </w:p>
        </w:tc>
        <w:tc>
          <w:tcPr>
            <w:tcW w:w="1701" w:type="dxa"/>
          </w:tcPr>
          <w:p w14:paraId="2243F745">
            <w:pPr>
              <w:spacing w:line="240" w:lineRule="auto"/>
            </w:pPr>
            <w:r>
              <w:rPr>
                <w:sz w:val="18"/>
              </w:rPr>
              <w:t>信道列表</w:t>
            </w:r>
          </w:p>
        </w:tc>
        <w:tc>
          <w:tcPr>
            <w:tcW w:w="850" w:type="dxa"/>
          </w:tcPr>
          <w:p w14:paraId="548A11FD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36DCD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206F2E1">
            <w:pPr>
              <w:spacing w:line="240" w:lineRule="auto"/>
            </w:pPr>
            <w:r>
              <w:rPr>
                <w:sz w:val="18"/>
              </w:rPr>
              <w:t>21</w:t>
            </w:r>
          </w:p>
        </w:tc>
        <w:tc>
          <w:tcPr>
            <w:tcW w:w="1701" w:type="dxa"/>
          </w:tcPr>
          <w:p w14:paraId="2BE13E5C">
            <w:pPr>
              <w:spacing w:line="240" w:lineRule="auto"/>
            </w:pPr>
            <w:r>
              <w:rPr>
                <w:sz w:val="18"/>
              </w:rPr>
              <w:t>设置接收灵敏度</w:t>
            </w:r>
          </w:p>
        </w:tc>
        <w:tc>
          <w:tcPr>
            <w:tcW w:w="2835" w:type="dxa"/>
          </w:tcPr>
          <w:p w14:paraId="2B5DF649">
            <w:pPr>
              <w:spacing w:line="240" w:lineRule="auto"/>
            </w:pPr>
            <w:r>
              <w:rPr>
                <w:sz w:val="18"/>
              </w:rPr>
              <w:t>WRITE_DATA1~2=4字节参数</w:t>
            </w:r>
          </w:p>
        </w:tc>
        <w:tc>
          <w:tcPr>
            <w:tcW w:w="1701" w:type="dxa"/>
          </w:tcPr>
          <w:p w14:paraId="61ED7027">
            <w:pPr>
              <w:spacing w:line="240" w:lineRule="auto"/>
            </w:pPr>
            <w:r>
              <w:rPr>
                <w:sz w:val="18"/>
              </w:rPr>
              <w:t>CMD_STATUS 判成败</w:t>
            </w:r>
          </w:p>
        </w:tc>
        <w:tc>
          <w:tcPr>
            <w:tcW w:w="850" w:type="dxa"/>
          </w:tcPr>
          <w:p w14:paraId="3BBB9CBF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30254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DE37B09">
            <w:pPr>
              <w:spacing w:line="240" w:lineRule="auto"/>
            </w:pPr>
            <w:r>
              <w:rPr>
                <w:sz w:val="18"/>
              </w:rPr>
              <w:t>22</w:t>
            </w:r>
          </w:p>
        </w:tc>
        <w:tc>
          <w:tcPr>
            <w:tcW w:w="1701" w:type="dxa"/>
          </w:tcPr>
          <w:p w14:paraId="2DC73A96">
            <w:pPr>
              <w:spacing w:line="240" w:lineRule="auto"/>
            </w:pPr>
            <w:r>
              <w:rPr>
                <w:sz w:val="18"/>
              </w:rPr>
              <w:t>读取接收灵敏度</w:t>
            </w:r>
          </w:p>
        </w:tc>
        <w:tc>
          <w:tcPr>
            <w:tcW w:w="2835" w:type="dxa"/>
          </w:tcPr>
          <w:p w14:paraId="755EE9BF">
            <w:pPr>
              <w:spacing w:line="240" w:lineRule="auto"/>
            </w:pPr>
            <w:r>
              <w:rPr>
                <w:sz w:val="18"/>
              </w:rPr>
              <w:t>无参数</w:t>
            </w:r>
          </w:p>
        </w:tc>
        <w:tc>
          <w:tcPr>
            <w:tcW w:w="1701" w:type="dxa"/>
          </w:tcPr>
          <w:p w14:paraId="4803E9FC">
            <w:pPr>
              <w:spacing w:line="240" w:lineRule="auto"/>
            </w:pPr>
            <w:r>
              <w:rPr>
                <w:sz w:val="18"/>
              </w:rPr>
              <w:t>4字节参数</w:t>
            </w:r>
          </w:p>
        </w:tc>
        <w:tc>
          <w:tcPr>
            <w:tcW w:w="850" w:type="dxa"/>
          </w:tcPr>
          <w:p w14:paraId="303524BF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13BF2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CAC9850">
            <w:pPr>
              <w:spacing w:line="240" w:lineRule="auto"/>
            </w:pPr>
            <w:r>
              <w:rPr>
                <w:sz w:val="18"/>
              </w:rPr>
              <w:t>23</w:t>
            </w:r>
          </w:p>
        </w:tc>
        <w:tc>
          <w:tcPr>
            <w:tcW w:w="1701" w:type="dxa"/>
          </w:tcPr>
          <w:p w14:paraId="7C53C076">
            <w:pPr>
              <w:spacing w:line="240" w:lineRule="auto"/>
            </w:pPr>
            <w:r>
              <w:rPr>
                <w:sz w:val="18"/>
              </w:rPr>
              <w:t>RSSI 测试</w:t>
            </w:r>
          </w:p>
        </w:tc>
        <w:tc>
          <w:tcPr>
            <w:tcW w:w="2835" w:type="dxa"/>
          </w:tcPr>
          <w:p w14:paraId="7E21C23C">
            <w:pPr>
              <w:spacing w:line="240" w:lineRule="auto"/>
            </w:pPr>
            <w:r>
              <w:rPr>
                <w:sz w:val="18"/>
              </w:rPr>
              <w:t>无参数</w:t>
            </w:r>
          </w:p>
        </w:tc>
        <w:tc>
          <w:tcPr>
            <w:tcW w:w="1701" w:type="dxa"/>
          </w:tcPr>
          <w:p w14:paraId="56A521C6">
            <w:pPr>
              <w:spacing w:line="240" w:lineRule="auto"/>
            </w:pPr>
            <w:r>
              <w:rPr>
                <w:sz w:val="18"/>
              </w:rPr>
              <w:t>RSSI 数据</w:t>
            </w:r>
          </w:p>
        </w:tc>
        <w:tc>
          <w:tcPr>
            <w:tcW w:w="850" w:type="dxa"/>
          </w:tcPr>
          <w:p w14:paraId="2F7BAC77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297FF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8816979">
            <w:pPr>
              <w:spacing w:line="240" w:lineRule="auto"/>
            </w:pPr>
            <w:r>
              <w:rPr>
                <w:sz w:val="18"/>
              </w:rPr>
              <w:t>24</w:t>
            </w:r>
          </w:p>
        </w:tc>
        <w:tc>
          <w:tcPr>
            <w:tcW w:w="1701" w:type="dxa"/>
          </w:tcPr>
          <w:p w14:paraId="05EB83E4">
            <w:pPr>
              <w:spacing w:line="240" w:lineRule="auto"/>
            </w:pPr>
            <w:r>
              <w:rPr>
                <w:sz w:val="18"/>
              </w:rPr>
              <w:t>载波开关</w:t>
            </w:r>
          </w:p>
        </w:tc>
        <w:tc>
          <w:tcPr>
            <w:tcW w:w="2835" w:type="dxa"/>
          </w:tcPr>
          <w:p>
            <w:r>
              <w:t>WORDS=0关闭/非0开启</w:t>
            </w:r>
          </w:p>
        </w:tc>
        <w:tc>
          <w:tcPr>
            <w:tcW w:w="1701" w:type="dxa"/>
          </w:tcPr>
          <w:p w14:paraId="13FFBDC2">
            <w:pPr>
              <w:spacing w:line="240" w:lineRule="auto"/>
            </w:pPr>
            <w:r>
              <w:rPr>
                <w:sz w:val="18"/>
              </w:rPr>
              <w:t>CMD_STATUS 判成败</w:t>
            </w:r>
          </w:p>
        </w:tc>
        <w:tc>
          <w:tcPr>
            <w:tcW w:w="850" w:type="dxa"/>
          </w:tcPr>
          <w:p w14:paraId="12D35DBA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44779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AB74410">
            <w:pPr>
              <w:spacing w:line="240" w:lineRule="auto"/>
            </w:pPr>
            <w:r>
              <w:rPr>
                <w:sz w:val="18"/>
              </w:rPr>
              <w:t>25</w:t>
            </w:r>
          </w:p>
        </w:tc>
        <w:tc>
          <w:tcPr>
            <w:tcW w:w="1701" w:type="dxa"/>
          </w:tcPr>
          <w:p w14:paraId="7A95A06F">
            <w:pPr>
              <w:spacing w:line="240" w:lineRule="auto"/>
            </w:pPr>
            <w:r>
              <w:rPr>
                <w:sz w:val="18"/>
              </w:rPr>
              <w:t>模块复位</w:t>
            </w:r>
          </w:p>
        </w:tc>
        <w:tc>
          <w:tcPr>
            <w:tcW w:w="2835" w:type="dxa"/>
          </w:tcPr>
          <w:p w14:paraId="6B479A4B">
            <w:pPr>
              <w:spacing w:line="240" w:lineRule="auto"/>
            </w:pPr>
            <w:r>
              <w:rPr>
                <w:sz w:val="18"/>
              </w:rPr>
              <w:t>无参数</w:t>
            </w:r>
          </w:p>
        </w:tc>
        <w:tc>
          <w:tcPr>
            <w:tcW w:w="1701" w:type="dxa"/>
          </w:tcPr>
          <w:p w14:paraId="1E616478">
            <w:pPr>
              <w:spacing w:line="240" w:lineRule="auto"/>
            </w:pPr>
            <w:r>
              <w:rPr>
                <w:sz w:val="18"/>
              </w:rPr>
              <w:t>复位完成</w:t>
            </w:r>
          </w:p>
        </w:tc>
        <w:tc>
          <w:tcPr>
            <w:tcW w:w="850" w:type="dxa"/>
          </w:tcPr>
          <w:p w14:paraId="3D252542">
            <w:pPr>
              <w:spacing w:line="240" w:lineRule="auto"/>
            </w:pPr>
            <w:r>
              <w:rPr>
                <w:sz w:val="18"/>
              </w:rPr>
              <w:t>100 ms</w:t>
            </w:r>
          </w:p>
        </w:tc>
      </w:tr>
      <w:tr w14:paraId="2A0E5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C9DB5DD">
            <w:pPr>
              <w:spacing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1701" w:type="dxa"/>
          </w:tcPr>
          <w:p w14:paraId="5BBB5708">
            <w:pPr>
              <w:spacing w:line="240" w:lineRule="auto"/>
            </w:pPr>
            <w:r>
              <w:rPr>
                <w:sz w:val="18"/>
              </w:rPr>
              <w:t>选择 EPC 标签</w:t>
            </w:r>
          </w:p>
        </w:tc>
        <w:tc>
          <w:tcPr>
            <w:tcW w:w="2835" w:type="dxa"/>
          </w:tcPr>
          <w:p w14:paraId="5FC48512">
            <w:pPr>
              <w:spacing w:line="240" w:lineRule="auto"/>
            </w:pPr>
            <w:r>
              <w:rPr>
                <w:sz w:val="18"/>
              </w:rPr>
              <w:t>ANT=天线, WORDS=长度, WRITE_DATA=EPC</w:t>
            </w:r>
          </w:p>
        </w:tc>
        <w:tc>
          <w:tcPr>
            <w:tcW w:w="1701" w:type="dxa"/>
          </w:tcPr>
          <w:p w14:paraId="5E356B5B">
            <w:pPr>
              <w:spacing w:line="240" w:lineRule="auto"/>
            </w:pPr>
            <w:r>
              <w:rPr>
                <w:sz w:val="18"/>
              </w:rPr>
              <w:t>CMD_STATUS 判成败</w:t>
            </w:r>
          </w:p>
        </w:tc>
        <w:tc>
          <w:tcPr>
            <w:tcW w:w="850" w:type="dxa"/>
          </w:tcPr>
          <w:p w14:paraId="22ED7AA5">
            <w:pPr>
              <w:spacing w:line="240" w:lineRule="auto"/>
            </w:pPr>
            <w:r>
              <w:rPr>
                <w:sz w:val="18"/>
              </w:rPr>
              <w:t>200 ms</w:t>
            </w:r>
          </w:p>
        </w:tc>
      </w:tr>
      <w:tr w14:paraId="1AE21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F580B8A">
            <w:pPr>
              <w:spacing w:line="240" w:lineRule="auto"/>
            </w:pPr>
            <w:r>
              <w:rPr>
                <w:sz w:val="18"/>
              </w:rPr>
              <w:t>31</w:t>
            </w:r>
          </w:p>
        </w:tc>
        <w:tc>
          <w:tcPr>
            <w:tcW w:w="1701" w:type="dxa"/>
          </w:tcPr>
          <w:p w14:paraId="3F023DB4">
            <w:pPr>
              <w:spacing w:line="240" w:lineRule="auto"/>
            </w:pPr>
            <w:r>
              <w:rPr>
                <w:sz w:val="18"/>
              </w:rPr>
              <w:t>取消标签选择</w:t>
            </w:r>
          </w:p>
        </w:tc>
        <w:tc>
          <w:tcPr>
            <w:tcW w:w="2835" w:type="dxa"/>
          </w:tcPr>
          <w:p w14:paraId="66363BDE">
            <w:pPr>
              <w:spacing w:line="240" w:lineRule="auto"/>
            </w:pPr>
            <w:r>
              <w:rPr>
                <w:sz w:val="18"/>
              </w:rPr>
              <w:t>无参数</w:t>
            </w:r>
          </w:p>
        </w:tc>
        <w:tc>
          <w:tcPr>
            <w:tcW w:w="1701" w:type="dxa"/>
          </w:tcPr>
          <w:p w14:paraId="59E9B099">
            <w:pPr>
              <w:spacing w:line="240" w:lineRule="auto"/>
            </w:pPr>
            <w:r>
              <w:rPr>
                <w:sz w:val="18"/>
              </w:rPr>
              <w:t>CMD_STATUS 判成败</w:t>
            </w:r>
          </w:p>
        </w:tc>
        <w:tc>
          <w:tcPr>
            <w:tcW w:w="850" w:type="dxa"/>
          </w:tcPr>
          <w:p w14:paraId="5135287B">
            <w:pPr>
              <w:spacing w:line="240" w:lineRule="auto"/>
            </w:pPr>
            <w:r>
              <w:rPr>
                <w:sz w:val="18"/>
              </w:rPr>
              <w:t>50 ms</w:t>
            </w:r>
          </w:p>
        </w:tc>
      </w:tr>
      <w:tr w14:paraId="1AE21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r>
              <w:t>32</w:t>
            </w:r>
          </w:p>
        </w:tc>
        <w:tc>
          <w:tcPr>
            <w:tcW w:w="1701" w:type="dxa"/>
          </w:tcPr>
          <w:p>
            <w:r>
              <w:t>读 RFU 区</w:t>
            </w:r>
          </w:p>
        </w:tc>
        <w:tc>
          <w:tcPr>
            <w:tcW w:w="2835" w:type="dxa"/>
          </w:tcPr>
          <w:p>
            <w:r>
              <w:t>ANT=天线, ADDR=地址, WORDS=字数(≤4)</w:t>
            </w:r>
          </w:p>
        </w:tc>
        <w:tc>
          <w:tcPr>
            <w:tcW w:w="1701" w:type="dxa"/>
          </w:tcPr>
          <w:p>
            <w:r>
              <w:t>RFU 数据</w:t>
            </w:r>
          </w:p>
        </w:tc>
        <w:tc>
          <w:tcPr>
            <w:tcW w:w="850" w:type="dxa"/>
          </w:tcPr>
          <w:p>
            <w:r>
              <w:t>200 ms</w:t>
            </w:r>
          </w:p>
        </w:tc>
      </w:tr>
      <w:tr w14:paraId="1AE21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>
            <w:r>
              <w:t>33</w:t>
            </w:r>
          </w:p>
        </w:tc>
        <w:tc>
          <w:tcPr>
            <w:tcW w:w="1701" w:type="dxa"/>
          </w:tcPr>
          <w:p>
            <w:r>
              <w:t>一键读三通道EPC+USER</w:t>
            </w:r>
          </w:p>
        </w:tc>
        <w:tc>
          <w:tcPr>
            <w:tcW w:w="2835" w:type="dxa"/>
          </w:tcPr>
          <w:p>
            <w:r>
              <w:t>ADDR=USER起始, WORDS=USER字数(≤32)</w:t>
            </w:r>
          </w:p>
        </w:tc>
        <w:tc>
          <w:tcPr>
            <w:tcW w:w="1701" w:type="dxa"/>
          </w:tcPr>
          <w:p>
            <w:r>
              <w:t>三通道EPC+USER数据</w:t>
            </w:r>
          </w:p>
        </w:tc>
        <w:tc>
          <w:tcPr>
            <w:tcW w:w="850" w:type="dxa"/>
          </w:tcPr>
          <w:p>
            <w:r>
              <w:t>300~600 ms</w:t>
            </w:r>
          </w:p>
        </w:tc>
      </w:tr>
      <w:tr w14:paraId="368B2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7F58619">
            <w:pPr>
              <w:spacing w:line="240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1701" w:type="dxa"/>
          </w:tcPr>
          <w:p w14:paraId="2734DE27">
            <w:pPr>
              <w:spacing w:line="240" w:lineRule="auto"/>
            </w:pPr>
            <w:r>
              <w:rPr>
                <w:sz w:val="18"/>
              </w:rPr>
              <w:t>原始指令通道</w:t>
            </w:r>
          </w:p>
        </w:tc>
        <w:tc>
          <w:tcPr>
            <w:tcW w:w="2835" w:type="dxa"/>
          </w:tcPr>
          <w:p w14:paraId="3BD12907">
            <w:pPr>
              <w:spacing w:line="240" w:lineRule="auto"/>
            </w:pPr>
            <w:r>
              <w:rPr>
                <w:sz w:val="18"/>
              </w:rPr>
              <w:t>ADDR=指令码, WORDS=长度, WRITE_DATA=payload</w:t>
            </w:r>
          </w:p>
        </w:tc>
        <w:tc>
          <w:tcPr>
            <w:tcW w:w="1701" w:type="dxa"/>
          </w:tcPr>
          <w:p w14:paraId="09463F2D">
            <w:pPr>
              <w:spacing w:line="240" w:lineRule="auto"/>
            </w:pPr>
            <w:r>
              <w:rPr>
                <w:sz w:val="18"/>
              </w:rPr>
              <w:t>响应payload</w:t>
            </w:r>
          </w:p>
        </w:tc>
        <w:tc>
          <w:tcPr>
            <w:tcW w:w="850" w:type="dxa"/>
          </w:tcPr>
          <w:p w14:paraId="674AD707">
            <w:pPr>
              <w:spacing w:line="240" w:lineRule="auto"/>
            </w:pPr>
            <w:r>
              <w:rPr>
                <w:sz w:val="18"/>
              </w:rPr>
              <w:t>视指令</w:t>
            </w:r>
          </w:p>
        </w:tc>
      </w:tr>
    </w:tbl>
    <w:p w14:paraId="2057E9CE">
      <w:pPr>
        <w:pStyle w:val="3"/>
      </w:pPr>
      <w:r>
        <w:rPr>
          <w:rFonts w:ascii="黑体" w:hAnsi="黑体" w:eastAsia="黑体"/>
        </w:rPr>
        <w:t>4. PLC 命令详细说明与案例</w:t>
      </w:r>
    </w:p>
    <w:p w14:paraId="099708E8">
      <w:r>
        <w:t>以下案例统一格式：①复位 ②写参数 ③触发 ④等待 ⑤读结果 ⑥复位</w:t>
      </w:r>
    </w:p>
    <w:p w14:paraId="6B5C57DF">
      <w:pPr>
        <w:pStyle w:val="4"/>
      </w:pPr>
      <w:r>
        <w:rPr>
          <w:rFonts w:ascii="黑体" w:hAnsi="黑体" w:eastAsia="黑体"/>
        </w:rPr>
        <w:t>CMD 1 — 读取模块信息</w:t>
      </w:r>
    </w:p>
    <w:p w14:paraId="70972505">
      <w:r>
        <w:t>功能：读取 RFID 模块的硬件/固件版本信息。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23248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3657A1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134" w:type="dxa"/>
          </w:tcPr>
          <w:p w14:paraId="35D0F744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252" w:type="dxa"/>
          </w:tcPr>
          <w:p w14:paraId="46800569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3ECC9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>
            <w:r>
              <w:t>WORDS</w:t>
            </w:r>
          </w:p>
        </w:tc>
        <w:tc>
          <w:tcPr>
            <w:tcW w:w="1134" w:type="dxa"/>
          </w:tcPr>
          <w:p w14:paraId="0D095D2A">
            <w:pPr>
              <w:spacing w:line="240" w:lineRule="auto"/>
            </w:pPr>
            <w:r>
              <w:rPr>
                <w:sz w:val="18"/>
              </w:rPr>
              <w:t>INFO</w:t>
            </w:r>
          </w:p>
        </w:tc>
        <w:tc>
          <w:tcPr>
            <w:tcW w:w="4252" w:type="dxa"/>
          </w:tcPr>
          <w:p w14:paraId="085BB5F0">
            <w:pPr>
              <w:spacing w:line="240" w:lineRule="auto"/>
            </w:pPr>
            <w:r>
              <w:rPr>
                <w:sz w:val="18"/>
              </w:rPr>
              <w:t>0=硬件版本, 1=固件版本</w:t>
            </w:r>
          </w:p>
        </w:tc>
      </w:tr>
    </w:tbl>
    <w:p w14:paraId="50B854E9">
      <w:r>
        <w:t>返回：RETURN_DATA 为 ASCII 字符串，RETURN_DATA_LEN 为字符串长度。</w:t>
      </w:r>
    </w:p>
    <w:p w14:paraId="427DF036">
      <w:pPr>
        <w:pStyle w:val="5"/>
        <w:rPr>
          <w:rFonts w:hint="eastAsia" w:eastAsia="黑体"/>
          <w:lang w:val="en-US" w:eastAsia="zh-CN"/>
        </w:rPr>
      </w:pPr>
      <w:r>
        <w:rPr>
          <w:rFonts w:ascii="黑体" w:hAnsi="黑体" w:eastAsia="黑体"/>
        </w:rPr>
        <w:t>案例：读取固件版本</w:t>
      </w:r>
      <w:r>
        <w:rPr>
          <w:rFonts w:hint="eastAsia" w:ascii="黑体" w:hAnsi="黑体" w:eastAsia="黑体"/>
          <w:lang w:val="en-US" w:eastAsia="zh-CN"/>
        </w:rPr>
        <w:t>0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40AEA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DFAF1D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1239EC0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38941905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3EFF63CD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448C4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61FE47C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6C3B82CB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43AA1C93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74D6F357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65F5A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F56A000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>
            <w:r>
              <w:t>WORDS</w:t>
            </w:r>
          </w:p>
        </w:tc>
        <w:tc>
          <w:tcPr>
            <w:tcW w:w="1417" w:type="dxa"/>
          </w:tcPr>
          <w:p w14:paraId="616D1836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252" w:type="dxa"/>
          </w:tcPr>
          <w:p w14:paraId="5E7C36E0">
            <w:pPr>
              <w:spacing w:line="240" w:lineRule="auto"/>
            </w:pPr>
            <w:r>
              <w:rPr>
                <w:sz w:val="18"/>
              </w:rPr>
              <w:t>固件版本</w:t>
            </w:r>
          </w:p>
        </w:tc>
      </w:tr>
      <w:tr w14:paraId="405D3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159F141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5A37D30F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3FC30827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252" w:type="dxa"/>
          </w:tcPr>
          <w:p w14:paraId="73982955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5CE5E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DFAC920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4214F535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3963D351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272082CE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13E5D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75D6E79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7E8856B5">
            <w:pPr>
              <w:spacing w:line="240" w:lineRule="auto"/>
            </w:pPr>
            <w:r>
              <w:rPr>
                <w:sz w:val="18"/>
              </w:rPr>
              <w:t>RETURN_DATA_LEN</w:t>
            </w:r>
          </w:p>
        </w:tc>
        <w:tc>
          <w:tcPr>
            <w:tcW w:w="1417" w:type="dxa"/>
          </w:tcPr>
          <w:p w14:paraId="39E35C4F">
            <w:pPr>
              <w:spacing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w="4252" w:type="dxa"/>
          </w:tcPr>
          <w:p w14:paraId="77FC1F14">
            <w:pPr>
              <w:spacing w:line="240" w:lineRule="auto"/>
            </w:pPr>
            <w:r>
              <w:rPr>
                <w:sz w:val="18"/>
              </w:rPr>
              <w:t>版本字符串长度</w:t>
            </w:r>
          </w:p>
        </w:tc>
      </w:tr>
      <w:tr w14:paraId="5A20D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C4A3A67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05126869">
            <w:pPr>
              <w:spacing w:line="240" w:lineRule="auto"/>
            </w:pPr>
            <w:r>
              <w:rPr>
                <w:sz w:val="18"/>
              </w:rPr>
              <w:t>RETURN_DATA1..</w:t>
            </w:r>
          </w:p>
        </w:tc>
        <w:tc>
          <w:tcPr>
            <w:tcW w:w="1417" w:type="dxa"/>
          </w:tcPr>
          <w:p w14:paraId="27C5A7FD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29448213">
            <w:pPr>
              <w:spacing w:line="240" w:lineRule="auto"/>
            </w:pPr>
            <w:r>
              <w:rPr>
                <w:sz w:val="18"/>
              </w:rPr>
              <w:t>ASCII 版本字符串</w:t>
            </w:r>
          </w:p>
        </w:tc>
      </w:tr>
      <w:tr w14:paraId="0FCC1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96B0E92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49B0996F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3C17A1C1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081ABC80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02AC22C0">
      <w:pPr>
        <w:pStyle w:val="4"/>
      </w:pPr>
      <w:r>
        <w:rPr>
          <w:rFonts w:ascii="黑体" w:hAnsi="黑体" w:eastAsia="黑体"/>
        </w:rPr>
        <w:t>CMD 2 — 读标签 TID 区</w:t>
      </w:r>
    </w:p>
    <w:p w14:paraId="2F358525">
      <w:r>
        <w:t>功能：读取标签 TID（Tag Identifier）存储区，TID 为只读区域，包含标签唯一标识。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1F098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81B2CF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134" w:type="dxa"/>
          </w:tcPr>
          <w:p w14:paraId="71A3D848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252" w:type="dxa"/>
          </w:tcPr>
          <w:p w14:paraId="5C438537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46B8D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0CAA5CA">
            <w:pPr>
              <w:spacing w:line="240" w:lineRule="auto"/>
            </w:pPr>
            <w:r>
              <w:rPr>
                <w:sz w:val="18"/>
              </w:rPr>
              <w:t>ANT</w:t>
            </w:r>
          </w:p>
        </w:tc>
        <w:tc>
          <w:tcPr>
            <w:tcW w:w="1134" w:type="dxa"/>
          </w:tcPr>
          <w:p w14:paraId="33F05596">
            <w:pPr>
              <w:spacing w:line="240" w:lineRule="auto"/>
            </w:pPr>
            <w:r>
              <w:rPr>
                <w:sz w:val="18"/>
              </w:rPr>
              <w:t>天线号</w:t>
            </w:r>
          </w:p>
        </w:tc>
        <w:tc>
          <w:tcPr>
            <w:tcW w:w="4252" w:type="dxa"/>
          </w:tcPr>
          <w:p w14:paraId="4B9E2571">
            <w:pPr>
              <w:spacing w:line="240" w:lineRule="auto"/>
            </w:pPr>
            <w:r>
              <w:rPr>
                <w:sz w:val="18"/>
              </w:rPr>
              <w:t>1..3，0=保持当前</w:t>
            </w:r>
          </w:p>
        </w:tc>
      </w:tr>
      <w:tr w14:paraId="73EA8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B804994">
            <w:pPr>
              <w:spacing w:line="240" w:lineRule="auto"/>
            </w:pPr>
            <w:r>
              <w:rPr>
                <w:sz w:val="18"/>
              </w:rPr>
              <w:t>ADDR</w:t>
            </w:r>
          </w:p>
        </w:tc>
        <w:tc>
          <w:tcPr>
            <w:tcW w:w="1134" w:type="dxa"/>
          </w:tcPr>
          <w:p w14:paraId="3B0E5802">
            <w:pPr>
              <w:spacing w:line="240" w:lineRule="auto"/>
            </w:pPr>
            <w:r>
              <w:rPr>
                <w:sz w:val="18"/>
              </w:rPr>
              <w:t>起始字地址</w:t>
            </w:r>
          </w:p>
        </w:tc>
        <w:tc>
          <w:tcPr>
            <w:tcW w:w="4252" w:type="dxa"/>
          </w:tcPr>
          <w:p w14:paraId="2DB8E183">
            <w:pPr>
              <w:spacing w:line="240" w:lineRule="auto"/>
            </w:pPr>
            <w:r>
              <w:rPr>
                <w:sz w:val="18"/>
              </w:rPr>
              <w:t>1 word = 2 byte</w:t>
            </w:r>
          </w:p>
        </w:tc>
      </w:tr>
      <w:tr w14:paraId="29D63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435C471">
            <w:pPr>
              <w:spacing w:line="240" w:lineRule="auto"/>
            </w:pPr>
            <w:r>
              <w:rPr>
                <w:sz w:val="18"/>
              </w:rPr>
              <w:t>WORDS</w:t>
            </w:r>
          </w:p>
        </w:tc>
        <w:tc>
          <w:tcPr>
            <w:tcW w:w="1134" w:type="dxa"/>
          </w:tcPr>
          <w:p w14:paraId="33BBC213">
            <w:pPr>
              <w:spacing w:line="240" w:lineRule="auto"/>
            </w:pPr>
            <w:r>
              <w:rPr>
                <w:sz w:val="18"/>
              </w:rPr>
              <w:t>读取字数</w:t>
            </w:r>
          </w:p>
        </w:tc>
        <w:tc>
          <w:tcPr>
            <w:tcW w:w="4252" w:type="dxa"/>
          </w:tcPr>
          <w:p w14:paraId="49F081F6">
            <w:pPr>
              <w:spacing w:line="240" w:lineRule="auto"/>
            </w:pPr>
            <w:r>
              <w:rPr>
                <w:sz w:val="18"/>
              </w:rPr>
              <w:t>0 时默认读 6 words</w:t>
            </w:r>
          </w:p>
        </w:tc>
      </w:tr>
    </w:tbl>
    <w:p w14:paraId="59663FD2">
      <w:r>
        <w:t>返回：RETURN_DATA 为 TID 数据，RETURN_DATA_LEN 为数据长度（字节）。</w:t>
      </w:r>
    </w:p>
    <w:p w14:paraId="694F1E08">
      <w:pPr>
        <w:pStyle w:val="5"/>
      </w:pPr>
      <w:r>
        <w:rPr>
          <w:rFonts w:ascii="黑体" w:hAnsi="黑体" w:eastAsia="黑体"/>
        </w:rPr>
        <w:t>案例：ANT1 读 TID，地址 0 开始，6 words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2E8B3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BAFFCB1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4EFA724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18AEC99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4447460E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66180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9925402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29666B12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649A426D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4623C8AA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7089C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B223F8A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42134C02">
            <w:pPr>
              <w:spacing w:line="240" w:lineRule="auto"/>
            </w:pPr>
            <w:r>
              <w:rPr>
                <w:sz w:val="18"/>
              </w:rPr>
              <w:t>ANT</w:t>
            </w:r>
          </w:p>
        </w:tc>
        <w:tc>
          <w:tcPr>
            <w:tcW w:w="1417" w:type="dxa"/>
          </w:tcPr>
          <w:p w14:paraId="1FB2CA8A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252" w:type="dxa"/>
          </w:tcPr>
          <w:p w14:paraId="2A2544B5">
            <w:pPr>
              <w:spacing w:line="240" w:lineRule="auto"/>
            </w:pPr>
            <w:r>
              <w:rPr>
                <w:sz w:val="18"/>
              </w:rPr>
              <w:t>天线 1</w:t>
            </w:r>
          </w:p>
        </w:tc>
      </w:tr>
      <w:tr w14:paraId="21F38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08DED52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74B442D0">
            <w:pPr>
              <w:spacing w:line="240" w:lineRule="auto"/>
            </w:pPr>
            <w:r>
              <w:rPr>
                <w:sz w:val="18"/>
              </w:rPr>
              <w:t>ADDR</w:t>
            </w:r>
          </w:p>
        </w:tc>
        <w:tc>
          <w:tcPr>
            <w:tcW w:w="1417" w:type="dxa"/>
          </w:tcPr>
          <w:p w14:paraId="50EFAE85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1202E535">
            <w:pPr>
              <w:spacing w:line="240" w:lineRule="auto"/>
            </w:pPr>
            <w:r>
              <w:rPr>
                <w:sz w:val="18"/>
              </w:rPr>
              <w:t>起始地址 0</w:t>
            </w:r>
          </w:p>
        </w:tc>
      </w:tr>
      <w:tr w14:paraId="237DD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5C858B0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3CF3CDB1">
            <w:pPr>
              <w:spacing w:line="240" w:lineRule="auto"/>
            </w:pPr>
            <w:r>
              <w:rPr>
                <w:sz w:val="18"/>
              </w:rPr>
              <w:t>WORDS</w:t>
            </w:r>
          </w:p>
        </w:tc>
        <w:tc>
          <w:tcPr>
            <w:tcW w:w="1417" w:type="dxa"/>
          </w:tcPr>
          <w:p w14:paraId="40C443E3">
            <w:pPr>
              <w:spacing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4252" w:type="dxa"/>
          </w:tcPr>
          <w:p w14:paraId="5A3EA55D">
            <w:pPr>
              <w:spacing w:line="240" w:lineRule="auto"/>
            </w:pPr>
            <w:r>
              <w:rPr>
                <w:sz w:val="18"/>
              </w:rPr>
              <w:t>读 6 words = 12 bytes</w:t>
            </w:r>
          </w:p>
        </w:tc>
      </w:tr>
      <w:tr w14:paraId="1262E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930AB0D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13E98551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2D2067E6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4252" w:type="dxa"/>
          </w:tcPr>
          <w:p w14:paraId="031BF9FE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4661F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CEC5AF1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1772E04E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0239ABF9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46F1B1CA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1E9FD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72B0BE3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44FD0140">
            <w:pPr>
              <w:spacing w:line="240" w:lineRule="auto"/>
            </w:pPr>
            <w:r>
              <w:rPr>
                <w:sz w:val="18"/>
              </w:rPr>
              <w:t>RETURN_DATA_LEN</w:t>
            </w:r>
          </w:p>
        </w:tc>
        <w:tc>
          <w:tcPr>
            <w:tcW w:w="1417" w:type="dxa"/>
          </w:tcPr>
          <w:p w14:paraId="2DF2E6B6">
            <w:pPr>
              <w:spacing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4252" w:type="dxa"/>
          </w:tcPr>
          <w:p w14:paraId="3580D7AF">
            <w:pPr>
              <w:spacing w:line="240" w:lineRule="auto"/>
            </w:pPr>
            <w:r>
              <w:rPr>
                <w:sz w:val="18"/>
              </w:rPr>
              <w:t>返回 12 字节</w:t>
            </w:r>
          </w:p>
        </w:tc>
      </w:tr>
      <w:tr w14:paraId="2BAE9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059F6FA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01EF4711">
            <w:pPr>
              <w:spacing w:line="240" w:lineRule="auto"/>
            </w:pPr>
            <w:r>
              <w:rPr>
                <w:sz w:val="18"/>
              </w:rPr>
              <w:t>RETURN_DATA1..6</w:t>
            </w:r>
          </w:p>
        </w:tc>
        <w:tc>
          <w:tcPr>
            <w:tcW w:w="1417" w:type="dxa"/>
          </w:tcPr>
          <w:p w14:paraId="1B400C60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641F6F19">
            <w:pPr>
              <w:spacing w:line="240" w:lineRule="auto"/>
            </w:pPr>
            <w:r>
              <w:rPr>
                <w:sz w:val="18"/>
              </w:rPr>
              <w:t>TID 数据</w:t>
            </w:r>
          </w:p>
        </w:tc>
      </w:tr>
      <w:tr w14:paraId="181D7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423567A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73428150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66EA9B27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2137DEA7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298F2C7D">
      <w:pPr>
        <w:pStyle w:val="4"/>
      </w:pPr>
      <w:r>
        <w:rPr>
          <w:rFonts w:ascii="黑体" w:hAnsi="黑体" w:eastAsia="黑体"/>
        </w:rPr>
        <w:t>CMD 3 — 读标签 USER 区</w:t>
      </w:r>
    </w:p>
    <w:p w14:paraId="6948D060">
      <w:r>
        <w:t>功能：读取标签用户存储区。固件自动选择当前天线标签后读取（无需手动发 Select）。</w:t>
      </w:r>
    </w:p>
    <w:p w14:paraId="5878EB64">
      <w:pPr>
        <w:pStyle w:val="5"/>
      </w:pPr>
      <w:r>
        <w:rPr>
          <w:rFonts w:ascii="黑体" w:hAnsi="黑体" w:eastAsia="黑体"/>
        </w:rPr>
        <w:t>案例：ANT2 读 USER，地址 0 开始，4 words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2710D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E46CFCC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5AA07CAD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764ABDE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511209BE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2601D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9D0C272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7D79C1CC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647922D7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2FF23FE8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58120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068AFD3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6BC57CFE">
            <w:pPr>
              <w:spacing w:line="240" w:lineRule="auto"/>
            </w:pPr>
            <w:r>
              <w:rPr>
                <w:sz w:val="18"/>
              </w:rPr>
              <w:t>ANT</w:t>
            </w:r>
          </w:p>
        </w:tc>
        <w:tc>
          <w:tcPr>
            <w:tcW w:w="1417" w:type="dxa"/>
          </w:tcPr>
          <w:p w14:paraId="45437AA7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4252" w:type="dxa"/>
          </w:tcPr>
          <w:p w14:paraId="3A3A07EA">
            <w:pPr>
              <w:spacing w:line="240" w:lineRule="auto"/>
            </w:pPr>
            <w:r>
              <w:rPr>
                <w:sz w:val="18"/>
              </w:rPr>
              <w:t>天线 2</w:t>
            </w:r>
          </w:p>
        </w:tc>
      </w:tr>
      <w:tr w14:paraId="5BDE4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894847F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3CD89F25">
            <w:pPr>
              <w:spacing w:line="240" w:lineRule="auto"/>
            </w:pPr>
            <w:r>
              <w:rPr>
                <w:sz w:val="18"/>
              </w:rPr>
              <w:t>ADDR</w:t>
            </w:r>
          </w:p>
        </w:tc>
        <w:tc>
          <w:tcPr>
            <w:tcW w:w="1417" w:type="dxa"/>
          </w:tcPr>
          <w:p w14:paraId="7037F1CA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1D44B360">
            <w:pPr>
              <w:spacing w:line="240" w:lineRule="auto"/>
            </w:pPr>
            <w:r>
              <w:rPr>
                <w:sz w:val="18"/>
              </w:rPr>
              <w:t>起始地址 0</w:t>
            </w:r>
          </w:p>
        </w:tc>
      </w:tr>
      <w:tr w14:paraId="24C15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7E0B236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3550C8CC">
            <w:pPr>
              <w:spacing w:line="240" w:lineRule="auto"/>
            </w:pPr>
            <w:r>
              <w:rPr>
                <w:sz w:val="18"/>
              </w:rPr>
              <w:t>WORDS</w:t>
            </w:r>
          </w:p>
        </w:tc>
        <w:tc>
          <w:tcPr>
            <w:tcW w:w="1417" w:type="dxa"/>
          </w:tcPr>
          <w:p w14:paraId="47A7733A">
            <w:pPr>
              <w:spacing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4252" w:type="dxa"/>
          </w:tcPr>
          <w:p w14:paraId="580569D5">
            <w:pPr>
              <w:spacing w:line="240" w:lineRule="auto"/>
            </w:pPr>
            <w:r>
              <w:rPr>
                <w:sz w:val="18"/>
              </w:rPr>
              <w:t>读 4 words = 8 bytes</w:t>
            </w:r>
          </w:p>
        </w:tc>
      </w:tr>
      <w:tr w14:paraId="5B579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1472900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0CB23E2E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4E9E5DB8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4252" w:type="dxa"/>
          </w:tcPr>
          <w:p w14:paraId="7CF49333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73CB0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4A86C2A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6B62D4C3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2C235BF3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26F619FE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255EB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A22209B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34E2878B">
            <w:pPr>
              <w:spacing w:line="240" w:lineRule="auto"/>
            </w:pPr>
            <w:r>
              <w:rPr>
                <w:sz w:val="18"/>
              </w:rPr>
              <w:t>RETURN_DATA_LEN</w:t>
            </w:r>
          </w:p>
        </w:tc>
        <w:tc>
          <w:tcPr>
            <w:tcW w:w="1417" w:type="dxa"/>
          </w:tcPr>
          <w:p w14:paraId="5D71E4EA">
            <w:pPr>
              <w:spacing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4252" w:type="dxa"/>
          </w:tcPr>
          <w:p w14:paraId="6529B17A">
            <w:pPr>
              <w:spacing w:line="240" w:lineRule="auto"/>
            </w:pPr>
            <w:r>
              <w:rPr>
                <w:sz w:val="18"/>
              </w:rPr>
              <w:t>返回 8 字节</w:t>
            </w:r>
          </w:p>
        </w:tc>
      </w:tr>
      <w:tr w14:paraId="23C79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EFADF30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5372F8EE">
            <w:pPr>
              <w:spacing w:line="240" w:lineRule="auto"/>
            </w:pPr>
            <w:r>
              <w:rPr>
                <w:sz w:val="18"/>
              </w:rPr>
              <w:t>RETURN_DATA1..4</w:t>
            </w:r>
          </w:p>
        </w:tc>
        <w:tc>
          <w:tcPr>
            <w:tcW w:w="1417" w:type="dxa"/>
          </w:tcPr>
          <w:p w14:paraId="12608D22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7D4173E5">
            <w:pPr>
              <w:spacing w:line="240" w:lineRule="auto"/>
            </w:pPr>
            <w:r>
              <w:rPr>
                <w:sz w:val="18"/>
              </w:rPr>
              <w:t>USER 数据</w:t>
            </w:r>
          </w:p>
        </w:tc>
      </w:tr>
      <w:tr w14:paraId="6D8CA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4331F11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2002CBFC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29EBC207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702358D4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2A589DE3">
      <w:pPr>
        <w:pStyle w:val="4"/>
      </w:pPr>
      <w:r>
        <w:rPr>
          <w:rFonts w:ascii="黑体" w:hAnsi="黑体" w:eastAsia="黑体"/>
        </w:rPr>
        <w:t>CMD 4 — 写标签 USER 区</w:t>
      </w:r>
    </w:p>
    <w:p w14:paraId="7D3B3714">
      <w:r>
        <w:t>功能：向标签用户存储区写入数据。固件自动选择标签后写入，写完后回读验证数据一致性。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135AA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36F6B9C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134" w:type="dxa"/>
          </w:tcPr>
          <w:p w14:paraId="29163094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252" w:type="dxa"/>
          </w:tcPr>
          <w:p w14:paraId="4314BC7D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265D9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6081774">
            <w:pPr>
              <w:spacing w:line="240" w:lineRule="auto"/>
            </w:pPr>
            <w:r>
              <w:rPr>
                <w:sz w:val="18"/>
              </w:rPr>
              <w:t>ANT</w:t>
            </w:r>
          </w:p>
        </w:tc>
        <w:tc>
          <w:tcPr>
            <w:tcW w:w="1134" w:type="dxa"/>
          </w:tcPr>
          <w:p w14:paraId="4E2B5DF8">
            <w:pPr>
              <w:spacing w:line="240" w:lineRule="auto"/>
            </w:pPr>
            <w:r>
              <w:rPr>
                <w:sz w:val="18"/>
              </w:rPr>
              <w:t>天线号</w:t>
            </w:r>
          </w:p>
        </w:tc>
        <w:tc>
          <w:tcPr>
            <w:tcW w:w="4252" w:type="dxa"/>
          </w:tcPr>
          <w:p w14:paraId="02BAFC25">
            <w:pPr>
              <w:spacing w:line="240" w:lineRule="auto"/>
            </w:pPr>
            <w:r>
              <w:rPr>
                <w:sz w:val="18"/>
              </w:rPr>
              <w:t>1..3</w:t>
            </w:r>
          </w:p>
        </w:tc>
      </w:tr>
      <w:tr w14:paraId="61A48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3CC988A">
            <w:pPr>
              <w:spacing w:line="240" w:lineRule="auto"/>
            </w:pPr>
            <w:r>
              <w:rPr>
                <w:sz w:val="18"/>
              </w:rPr>
              <w:t>ADDR</w:t>
            </w:r>
          </w:p>
        </w:tc>
        <w:tc>
          <w:tcPr>
            <w:tcW w:w="1134" w:type="dxa"/>
          </w:tcPr>
          <w:p w14:paraId="02F762B1">
            <w:pPr>
              <w:spacing w:line="240" w:lineRule="auto"/>
            </w:pPr>
            <w:r>
              <w:rPr>
                <w:sz w:val="18"/>
              </w:rPr>
              <w:t>起始字地址</w:t>
            </w:r>
          </w:p>
        </w:tc>
        <w:tc>
          <w:tcPr>
            <w:tcW w:w="4252" w:type="dxa"/>
          </w:tcPr>
          <w:p w14:paraId="3D648D17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</w:tr>
      <w:tr w14:paraId="75103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BEF8A85">
            <w:pPr>
              <w:spacing w:line="240" w:lineRule="auto"/>
            </w:pPr>
            <w:r>
              <w:rPr>
                <w:sz w:val="18"/>
              </w:rPr>
              <w:t>WORDS</w:t>
            </w:r>
          </w:p>
        </w:tc>
        <w:tc>
          <w:tcPr>
            <w:tcW w:w="1134" w:type="dxa"/>
          </w:tcPr>
          <w:p w14:paraId="2638E016">
            <w:pPr>
              <w:spacing w:line="240" w:lineRule="auto"/>
            </w:pPr>
            <w:r>
              <w:rPr>
                <w:sz w:val="18"/>
              </w:rPr>
              <w:t>写入字数</w:t>
            </w:r>
          </w:p>
        </w:tc>
        <w:tc>
          <w:tcPr>
            <w:tcW w:w="4252" w:type="dxa"/>
          </w:tcPr>
          <w:p w14:paraId="27605D61">
            <w:pPr>
              <w:spacing w:line="240" w:lineRule="auto"/>
            </w:pPr>
            <w:r>
              <w:rPr>
                <w:sz w:val="18"/>
              </w:rPr>
              <w:t>1..30</w:t>
            </w:r>
          </w:p>
        </w:tc>
      </w:tr>
      <w:tr w14:paraId="0D588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177F9DDB">
            <w:pPr>
              <w:spacing w:line="240" w:lineRule="auto"/>
            </w:pPr>
            <w:r>
              <w:rPr>
                <w:sz w:val="18"/>
              </w:rPr>
              <w:t>WRITE_DATA1..</w:t>
            </w:r>
          </w:p>
        </w:tc>
        <w:tc>
          <w:tcPr>
            <w:tcW w:w="1134" w:type="dxa"/>
          </w:tcPr>
          <w:p w14:paraId="06EE84DA">
            <w:pPr>
              <w:spacing w:line="240" w:lineRule="auto"/>
            </w:pPr>
            <w:r>
              <w:rPr>
                <w:sz w:val="18"/>
              </w:rPr>
              <w:t>写入数据</w:t>
            </w:r>
          </w:p>
        </w:tc>
        <w:tc>
          <w:tcPr>
            <w:tcW w:w="4252" w:type="dxa"/>
          </w:tcPr>
          <w:p w14:paraId="32F5E919">
            <w:pPr>
              <w:spacing w:line="240" w:lineRule="auto"/>
            </w:pPr>
            <w:r>
              <w:rPr>
                <w:sz w:val="18"/>
              </w:rPr>
              <w:t>大端序</w:t>
            </w:r>
          </w:p>
        </w:tc>
      </w:tr>
    </w:tbl>
    <w:p w14:paraId="67ADC1A2">
      <w:r>
        <w:t>返回：RETURN_DATA 回显写入数据。CMD_STATUS=2 表示回读数据一致，写入成功。CMD_STATUS=3 表示写入失败或回读不一致。</w:t>
      </w:r>
    </w:p>
    <w:p w14:paraId="4AA8EF0E">
      <w:pPr>
        <w:pStyle w:val="5"/>
      </w:pPr>
      <w:r>
        <w:rPr>
          <w:rFonts w:ascii="黑体" w:hAnsi="黑体" w:eastAsia="黑体"/>
        </w:rPr>
        <w:t>案例：ANT1 写 USER，地址 0 写入 2 words（0x1122, 0x3344）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2E462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4F1F67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7BBD0C06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156B90E6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4FA921DC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0B44D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0EB8FCB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4024D2C2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109E045F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77911F58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6125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5540E01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42E84B6E">
            <w:pPr>
              <w:spacing w:line="240" w:lineRule="auto"/>
            </w:pPr>
            <w:r>
              <w:rPr>
                <w:sz w:val="18"/>
              </w:rPr>
              <w:t>ANT</w:t>
            </w:r>
          </w:p>
        </w:tc>
        <w:tc>
          <w:tcPr>
            <w:tcW w:w="1417" w:type="dxa"/>
          </w:tcPr>
          <w:p w14:paraId="6A67AC48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252" w:type="dxa"/>
          </w:tcPr>
          <w:p w14:paraId="45120BA4">
            <w:pPr>
              <w:spacing w:line="240" w:lineRule="auto"/>
            </w:pPr>
            <w:r>
              <w:rPr>
                <w:sz w:val="18"/>
              </w:rPr>
              <w:t>天线 1</w:t>
            </w:r>
          </w:p>
        </w:tc>
      </w:tr>
      <w:tr w14:paraId="5B383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2379A2A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466BAF4F">
            <w:pPr>
              <w:spacing w:line="240" w:lineRule="auto"/>
            </w:pPr>
            <w:r>
              <w:rPr>
                <w:sz w:val="18"/>
              </w:rPr>
              <w:t>ADDR</w:t>
            </w:r>
          </w:p>
        </w:tc>
        <w:tc>
          <w:tcPr>
            <w:tcW w:w="1417" w:type="dxa"/>
          </w:tcPr>
          <w:p w14:paraId="18045117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73A8B2FB">
            <w:pPr>
              <w:spacing w:line="240" w:lineRule="auto"/>
            </w:pPr>
            <w:r>
              <w:rPr>
                <w:sz w:val="18"/>
              </w:rPr>
              <w:t>起始地址 0</w:t>
            </w:r>
          </w:p>
        </w:tc>
      </w:tr>
      <w:tr w14:paraId="1CB9A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D310CFA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3C0C1696">
            <w:pPr>
              <w:spacing w:line="240" w:lineRule="auto"/>
            </w:pPr>
            <w:r>
              <w:rPr>
                <w:sz w:val="18"/>
              </w:rPr>
              <w:t>WORDS</w:t>
            </w:r>
          </w:p>
        </w:tc>
        <w:tc>
          <w:tcPr>
            <w:tcW w:w="1417" w:type="dxa"/>
          </w:tcPr>
          <w:p w14:paraId="2244626F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4252" w:type="dxa"/>
          </w:tcPr>
          <w:p w14:paraId="3F47E2EE">
            <w:pPr>
              <w:spacing w:line="240" w:lineRule="auto"/>
            </w:pPr>
            <w:r>
              <w:rPr>
                <w:sz w:val="18"/>
              </w:rPr>
              <w:t>写 2 words = 4 bytes</w:t>
            </w:r>
          </w:p>
        </w:tc>
      </w:tr>
      <w:tr w14:paraId="7F8B7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67F7192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384ADDE1">
            <w:pPr>
              <w:spacing w:line="240" w:lineRule="auto"/>
            </w:pPr>
            <w:r>
              <w:rPr>
                <w:sz w:val="18"/>
              </w:rPr>
              <w:t>WRITE_DATA1</w:t>
            </w:r>
          </w:p>
        </w:tc>
        <w:tc>
          <w:tcPr>
            <w:tcW w:w="1417" w:type="dxa"/>
          </w:tcPr>
          <w:p w14:paraId="21432BA2">
            <w:pPr>
              <w:spacing w:line="240" w:lineRule="auto"/>
            </w:pPr>
            <w:r>
              <w:rPr>
                <w:sz w:val="18"/>
              </w:rPr>
              <w:t>0x1122</w:t>
            </w:r>
          </w:p>
        </w:tc>
        <w:tc>
          <w:tcPr>
            <w:tcW w:w="4252" w:type="dxa"/>
          </w:tcPr>
          <w:p w14:paraId="16CB5214">
            <w:pPr>
              <w:spacing w:line="240" w:lineRule="auto"/>
            </w:pPr>
            <w:r>
              <w:rPr>
                <w:sz w:val="18"/>
              </w:rPr>
              <w:t>第 1 个 word</w:t>
            </w:r>
          </w:p>
        </w:tc>
      </w:tr>
      <w:tr w14:paraId="5174F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1C50894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4F43FC7A">
            <w:pPr>
              <w:spacing w:line="240" w:lineRule="auto"/>
            </w:pPr>
            <w:r>
              <w:rPr>
                <w:sz w:val="18"/>
              </w:rPr>
              <w:t>WRITE_DATA2</w:t>
            </w:r>
          </w:p>
        </w:tc>
        <w:tc>
          <w:tcPr>
            <w:tcW w:w="1417" w:type="dxa"/>
          </w:tcPr>
          <w:p w14:paraId="54428FB5">
            <w:pPr>
              <w:spacing w:line="240" w:lineRule="auto"/>
            </w:pPr>
            <w:r>
              <w:rPr>
                <w:sz w:val="18"/>
              </w:rPr>
              <w:t>0x3344</w:t>
            </w:r>
          </w:p>
        </w:tc>
        <w:tc>
          <w:tcPr>
            <w:tcW w:w="4252" w:type="dxa"/>
          </w:tcPr>
          <w:p w14:paraId="6565FDFA">
            <w:pPr>
              <w:spacing w:line="240" w:lineRule="auto"/>
            </w:pPr>
            <w:r>
              <w:rPr>
                <w:sz w:val="18"/>
              </w:rPr>
              <w:t>第 2 个 word</w:t>
            </w:r>
          </w:p>
        </w:tc>
      </w:tr>
      <w:tr w14:paraId="23FB4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DAE071F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610F5042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03980570">
            <w:pPr>
              <w:spacing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4252" w:type="dxa"/>
          </w:tcPr>
          <w:p w14:paraId="4146E259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7E989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B72AF99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22820C57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5AC36E45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25FC02ED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5066D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9FA72DE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2E7243AA">
            <w:pPr>
              <w:spacing w:line="240" w:lineRule="auto"/>
            </w:pPr>
            <w:r>
              <w:rPr>
                <w:sz w:val="18"/>
              </w:rPr>
              <w:t>CMD_STATUS</w:t>
            </w:r>
          </w:p>
        </w:tc>
        <w:tc>
          <w:tcPr>
            <w:tcW w:w="1417" w:type="dxa"/>
          </w:tcPr>
          <w:p w14:paraId="63501F41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4252" w:type="dxa"/>
          </w:tcPr>
          <w:p w14:paraId="519F1A16">
            <w:pPr>
              <w:spacing w:line="240" w:lineRule="auto"/>
            </w:pPr>
            <w:r>
              <w:rPr>
                <w:sz w:val="18"/>
              </w:rPr>
              <w:t>写入成功</w:t>
            </w:r>
          </w:p>
        </w:tc>
      </w:tr>
      <w:tr w14:paraId="34AA7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A7E267D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4D953973">
            <w:pPr>
              <w:spacing w:line="240" w:lineRule="auto"/>
            </w:pPr>
            <w:r>
              <w:rPr>
                <w:sz w:val="18"/>
              </w:rPr>
              <w:t>CMD_RESULT</w:t>
            </w:r>
          </w:p>
        </w:tc>
        <w:tc>
          <w:tcPr>
            <w:tcW w:w="1417" w:type="dxa"/>
          </w:tcPr>
          <w:p w14:paraId="2F67BFE4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07816AE8">
            <w:pPr>
              <w:spacing w:line="240" w:lineRule="auto"/>
            </w:pPr>
            <w:r>
              <w:rPr>
                <w:sz w:val="18"/>
              </w:rPr>
              <w:t>无错误</w:t>
            </w:r>
          </w:p>
        </w:tc>
      </w:tr>
      <w:tr w14:paraId="149C6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89BB562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0969EF4A">
            <w:pPr>
              <w:spacing w:line="240" w:lineRule="auto"/>
            </w:pPr>
            <w:r>
              <w:rPr>
                <w:sz w:val="18"/>
              </w:rPr>
              <w:t>RETURN_DATA_LEN</w:t>
            </w:r>
          </w:p>
        </w:tc>
        <w:tc>
          <w:tcPr>
            <w:tcW w:w="1417" w:type="dxa"/>
          </w:tcPr>
          <w:p w14:paraId="78F2CEF9">
            <w:pPr>
              <w:spacing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4252" w:type="dxa"/>
          </w:tcPr>
          <w:p w14:paraId="5F524E17">
            <w:pPr>
              <w:spacing w:line="240" w:lineRule="auto"/>
            </w:pPr>
            <w:r>
              <w:rPr>
                <w:sz w:val="18"/>
              </w:rPr>
              <w:t>回显 4 字节</w:t>
            </w:r>
          </w:p>
        </w:tc>
      </w:tr>
      <w:tr w14:paraId="76374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D080E21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62030C48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6E185930">
            <w:pPr>
              <w:spacing w:line="240" w:lineRule="auto"/>
            </w:pPr>
            <w:r>
              <w:rPr>
                <w:sz w:val="18"/>
              </w:rPr>
              <w:t>0x1122</w:t>
            </w:r>
          </w:p>
        </w:tc>
        <w:tc>
          <w:tcPr>
            <w:tcW w:w="4252" w:type="dxa"/>
          </w:tcPr>
          <w:p w14:paraId="4FAAB494">
            <w:pPr>
              <w:spacing w:line="240" w:lineRule="auto"/>
            </w:pPr>
            <w:r>
              <w:rPr>
                <w:sz w:val="18"/>
              </w:rPr>
              <w:t>回显第 1 word</w:t>
            </w:r>
          </w:p>
        </w:tc>
      </w:tr>
      <w:tr w14:paraId="7B134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8097225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7F1EDFEE">
            <w:pPr>
              <w:spacing w:line="240" w:lineRule="auto"/>
            </w:pPr>
            <w:r>
              <w:rPr>
                <w:sz w:val="18"/>
              </w:rPr>
              <w:t>RETURN_DATA2</w:t>
            </w:r>
          </w:p>
        </w:tc>
        <w:tc>
          <w:tcPr>
            <w:tcW w:w="1417" w:type="dxa"/>
          </w:tcPr>
          <w:p w14:paraId="440E09CF">
            <w:pPr>
              <w:spacing w:line="240" w:lineRule="auto"/>
            </w:pPr>
            <w:r>
              <w:rPr>
                <w:sz w:val="18"/>
              </w:rPr>
              <w:t>0x3344</w:t>
            </w:r>
          </w:p>
        </w:tc>
        <w:tc>
          <w:tcPr>
            <w:tcW w:w="4252" w:type="dxa"/>
          </w:tcPr>
          <w:p w14:paraId="43DE110C">
            <w:pPr>
              <w:spacing w:line="240" w:lineRule="auto"/>
            </w:pPr>
            <w:r>
              <w:rPr>
                <w:sz w:val="18"/>
              </w:rPr>
              <w:t>回显第 2 word</w:t>
            </w:r>
          </w:p>
        </w:tc>
      </w:tr>
      <w:tr w14:paraId="10FC9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9DD5491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5CD06DC0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08F3FCEB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0FEA1B14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01FD54DF">
      <w:pPr>
        <w:pStyle w:val="4"/>
      </w:pPr>
      <w:r>
        <w:rPr>
          <w:rFonts w:ascii="黑体" w:hAnsi="黑体" w:eastAsia="黑体"/>
        </w:rPr>
        <w:t>CMD 5 — 写标签 EPC 区（自动选标签）</w:t>
      </w:r>
    </w:p>
    <w:p w14:paraId="1C9095C9">
      <w:r>
        <w:t>功能：写入标签 EPC 存储区（固件自动选标签）。WORDS ≤ 31（分段写，单段 ≤15 words，EPC 区 PC 5 位编码上限 31）。</w:t>
      </w:r>
    </w:p>
    <w:p w14:paraId="20AAFC62">
      <w:r>
        <w:t>EPC 存储区布局：</w:t>
      </w:r>
    </w:p>
    <w:p w14:paraId="6919BCDE">
      <w:pPr>
        <w:ind w:left="567"/>
      </w:pPr>
      <w:r>
        <w:rPr>
          <w:rFonts w:ascii="Consolas" w:hAnsi="Consolas"/>
          <w:color w:val="333333"/>
          <w:sz w:val="18"/>
        </w:rPr>
        <w:t>Word 0: CRC（只读，硬件自动计算）</w:t>
      </w:r>
    </w:p>
    <w:p w14:paraId="390F14E2">
      <w:pPr>
        <w:ind w:left="567"/>
      </w:pPr>
      <w:r>
        <w:rPr>
          <w:rFonts w:ascii="Consolas" w:hAnsi="Consolas"/>
          <w:color w:val="333333"/>
          <w:sz w:val="18"/>
        </w:rPr>
        <w:t>Word 1: PC（Protocol Control，含 EPC 长度字段）</w:t>
      </w:r>
    </w:p>
    <w:p w14:paraId="59074C23">
      <w:pPr>
        <w:ind w:left="567"/>
      </w:pPr>
      <w:r>
        <w:rPr>
          <w:rFonts w:ascii="Consolas" w:hAnsi="Consolas"/>
          <w:color w:val="333333"/>
          <w:sz w:val="18"/>
        </w:rPr>
        <w:t>Word 2..: EPC 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61A45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6298FD9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134" w:type="dxa"/>
          </w:tcPr>
          <w:p w14:paraId="2CC089EC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252" w:type="dxa"/>
          </w:tcPr>
          <w:p w14:paraId="7722727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3310D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19DDA67">
            <w:pPr>
              <w:spacing w:line="240" w:lineRule="auto"/>
            </w:pPr>
            <w:r>
              <w:rPr>
                <w:sz w:val="18"/>
              </w:rPr>
              <w:t>ANT</w:t>
            </w:r>
          </w:p>
        </w:tc>
        <w:tc>
          <w:tcPr>
            <w:tcW w:w="1134" w:type="dxa"/>
          </w:tcPr>
          <w:p w14:paraId="0F2420E2">
            <w:pPr>
              <w:spacing w:line="240" w:lineRule="auto"/>
            </w:pPr>
            <w:r>
              <w:rPr>
                <w:sz w:val="18"/>
              </w:rPr>
              <w:t>天线号</w:t>
            </w:r>
          </w:p>
        </w:tc>
        <w:tc>
          <w:tcPr>
            <w:tcW w:w="4252" w:type="dxa"/>
          </w:tcPr>
          <w:p w14:paraId="1D320240">
            <w:pPr>
              <w:spacing w:line="240" w:lineRule="auto"/>
            </w:pPr>
            <w:r>
              <w:rPr>
                <w:sz w:val="18"/>
              </w:rPr>
              <w:t>1..3</w:t>
            </w:r>
          </w:p>
        </w:tc>
      </w:tr>
      <w:tr w14:paraId="61704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217935F">
            <w:pPr>
              <w:spacing w:line="240" w:lineRule="auto"/>
            </w:pPr>
            <w:r>
              <w:rPr>
                <w:sz w:val="18"/>
              </w:rPr>
              <w:t>ADDR</w:t>
            </w:r>
          </w:p>
        </w:tc>
        <w:tc>
          <w:tcPr>
            <w:tcW w:w="1134" w:type="dxa"/>
          </w:tcPr>
          <w:p w14:paraId="732C5C9E">
            <w:pPr>
              <w:spacing w:line="240" w:lineRule="auto"/>
            </w:pPr>
            <w:r>
              <w:rPr>
                <w:sz w:val="18"/>
              </w:rPr>
              <w:t>EPC word 地址</w:t>
            </w:r>
          </w:p>
        </w:tc>
        <w:tc>
          <w:tcPr>
            <w:tcW w:w="4252" w:type="dxa"/>
          </w:tcPr>
          <w:p w14:paraId="5B5AD2A2">
            <w:pPr>
              <w:spacing w:line="240" w:lineRule="auto"/>
            </w:pPr>
            <w:r>
              <w:rPr>
                <w:sz w:val="18"/>
              </w:rPr>
              <w:t>0→实际地址2, ≥2直接使用</w:t>
            </w:r>
          </w:p>
        </w:tc>
      </w:tr>
      <w:tr w14:paraId="1939D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434FD31">
            <w:pPr>
              <w:spacing w:line="240" w:lineRule="auto"/>
            </w:pPr>
            <w:r>
              <w:rPr>
                <w:sz w:val="18"/>
              </w:rPr>
              <w:t>WORDS</w:t>
            </w:r>
          </w:p>
        </w:tc>
        <w:tc>
          <w:tcPr>
            <w:tcW w:w="1134" w:type="dxa"/>
          </w:tcPr>
          <w:p w14:paraId="654E0910">
            <w:pPr>
              <w:spacing w:line="240" w:lineRule="auto"/>
            </w:pPr>
            <w:r>
              <w:rPr>
                <w:sz w:val="18"/>
              </w:rPr>
              <w:t>写入字数</w:t>
            </w:r>
          </w:p>
        </w:tc>
        <w:tc>
          <w:tcPr>
            <w:tcW w:w="4252" w:type="dxa"/>
          </w:tcPr>
          <w:p w14:paraId="6AC411FD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</w:tr>
      <w:tr w14:paraId="412DC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1504458">
            <w:pPr>
              <w:spacing w:line="240" w:lineRule="auto"/>
            </w:pPr>
            <w:r>
              <w:rPr>
                <w:sz w:val="18"/>
              </w:rPr>
              <w:t>WRITE_DATA1..</w:t>
            </w:r>
          </w:p>
        </w:tc>
        <w:tc>
          <w:tcPr>
            <w:tcW w:w="1134" w:type="dxa"/>
          </w:tcPr>
          <w:p w14:paraId="77D76D3E">
            <w:pPr>
              <w:spacing w:line="240" w:lineRule="auto"/>
            </w:pPr>
            <w:r>
              <w:rPr>
                <w:sz w:val="18"/>
              </w:rPr>
              <w:t>写入数据</w:t>
            </w:r>
          </w:p>
        </w:tc>
        <w:tc>
          <w:tcPr>
            <w:tcW w:w="4252" w:type="dxa"/>
          </w:tcPr>
          <w:p w14:paraId="31336B40">
            <w:pPr>
              <w:spacing w:line="240" w:lineRule="auto"/>
            </w:pPr>
            <w:r>
              <w:rPr>
                <w:sz w:val="18"/>
              </w:rPr>
              <w:t>大端序</w:t>
            </w:r>
          </w:p>
        </w:tc>
      </w:tr>
    </w:tbl>
    <w:p w14:paraId="0E3AC451">
      <w:r>
        <w:rPr>
          <w:rFonts w:ascii="Times New Roman" w:hAnsi="Times New Roman" w:eastAsia="宋体"/>
          <w:color w:val="CC3300"/>
          <w:sz w:val="18"/>
        </w:rPr>
        <w:t>⚠️ ADDR 说明：PLC 传入 ADDR=0 对应实际地址 2（EPC 数据区），ADDR=1 对应地址 3。ADDR≥2 则直接使用。</w:t>
      </w:r>
    </w:p>
    <w:p w14:paraId="7849BDA4">
      <w:pPr>
        <w:pStyle w:val="5"/>
      </w:pPr>
      <w:r>
        <w:rPr>
          <w:rFonts w:ascii="黑体" w:hAnsi="黑体" w:eastAsia="黑体"/>
        </w:rPr>
        <w:t>案例：ANT1 写 EPC 数据为 AA BB CC 13（2 words）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38954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4EF31AE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5A2CBD84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124EA65A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0AA05FC5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157B5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7C9D9DD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5CE5ECDA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2EFC0D70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36DF4F01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67CC3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3230847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63DA1692">
            <w:pPr>
              <w:spacing w:line="240" w:lineRule="auto"/>
            </w:pPr>
            <w:r>
              <w:rPr>
                <w:sz w:val="18"/>
              </w:rPr>
              <w:t>ANT</w:t>
            </w:r>
          </w:p>
        </w:tc>
        <w:tc>
          <w:tcPr>
            <w:tcW w:w="1417" w:type="dxa"/>
          </w:tcPr>
          <w:p w14:paraId="32D86420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252" w:type="dxa"/>
          </w:tcPr>
          <w:p w14:paraId="5D7E2F97">
            <w:pPr>
              <w:spacing w:line="240" w:lineRule="auto"/>
            </w:pPr>
            <w:r>
              <w:rPr>
                <w:sz w:val="18"/>
              </w:rPr>
              <w:t>天线 1</w:t>
            </w:r>
          </w:p>
        </w:tc>
      </w:tr>
      <w:tr w14:paraId="49A35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0C4BA74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62A89927">
            <w:pPr>
              <w:spacing w:line="240" w:lineRule="auto"/>
            </w:pPr>
            <w:r>
              <w:rPr>
                <w:sz w:val="18"/>
              </w:rPr>
              <w:t>ADDR</w:t>
            </w:r>
          </w:p>
        </w:tc>
        <w:tc>
          <w:tcPr>
            <w:tcW w:w="1417" w:type="dxa"/>
          </w:tcPr>
          <w:p w14:paraId="6B333D77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4252" w:type="dxa"/>
          </w:tcPr>
          <w:p w14:paraId="1FF96C1B">
            <w:pPr>
              <w:spacing w:line="240" w:lineRule="auto"/>
            </w:pPr>
            <w:r>
              <w:rPr>
                <w:sz w:val="18"/>
              </w:rPr>
              <w:t>EPC 数据起始地址（word 2）</w:t>
            </w:r>
          </w:p>
        </w:tc>
      </w:tr>
      <w:tr w14:paraId="70BD8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DA5441A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3C416E7D">
            <w:pPr>
              <w:spacing w:line="240" w:lineRule="auto"/>
            </w:pPr>
            <w:r>
              <w:rPr>
                <w:sz w:val="18"/>
              </w:rPr>
              <w:t>WORDS</w:t>
            </w:r>
          </w:p>
        </w:tc>
        <w:tc>
          <w:tcPr>
            <w:tcW w:w="1417" w:type="dxa"/>
          </w:tcPr>
          <w:p w14:paraId="03DDE221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4252" w:type="dxa"/>
          </w:tcPr>
          <w:p w14:paraId="11767271">
            <w:pPr>
              <w:spacing w:line="240" w:lineRule="auto"/>
            </w:pPr>
            <w:r>
              <w:rPr>
                <w:sz w:val="18"/>
              </w:rPr>
              <w:t>写 2 words = 4 bytes</w:t>
            </w:r>
          </w:p>
        </w:tc>
      </w:tr>
      <w:tr w14:paraId="3D0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D65E11A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680D4CB0">
            <w:pPr>
              <w:spacing w:line="240" w:lineRule="auto"/>
            </w:pPr>
            <w:r>
              <w:rPr>
                <w:sz w:val="18"/>
              </w:rPr>
              <w:t>WRITE_DATA1</w:t>
            </w:r>
          </w:p>
        </w:tc>
        <w:tc>
          <w:tcPr>
            <w:tcW w:w="1417" w:type="dxa"/>
          </w:tcPr>
          <w:p w14:paraId="14F5CD67">
            <w:pPr>
              <w:spacing w:line="240" w:lineRule="auto"/>
            </w:pPr>
            <w:r>
              <w:rPr>
                <w:sz w:val="18"/>
              </w:rPr>
              <w:t>0xAABB</w:t>
            </w:r>
          </w:p>
        </w:tc>
        <w:tc>
          <w:tcPr>
            <w:tcW w:w="4252" w:type="dxa"/>
          </w:tcPr>
          <w:p w14:paraId="2AF415C3">
            <w:pPr>
              <w:spacing w:line="240" w:lineRule="auto"/>
            </w:pPr>
            <w:r>
              <w:rPr>
                <w:sz w:val="18"/>
              </w:rPr>
              <w:t>第 1 个 word</w:t>
            </w:r>
          </w:p>
        </w:tc>
      </w:tr>
      <w:tr w14:paraId="0967F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700488A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207C6203">
            <w:pPr>
              <w:spacing w:line="240" w:lineRule="auto"/>
            </w:pPr>
            <w:r>
              <w:rPr>
                <w:sz w:val="18"/>
              </w:rPr>
              <w:t>WRITE_DATA2</w:t>
            </w:r>
          </w:p>
        </w:tc>
        <w:tc>
          <w:tcPr>
            <w:tcW w:w="1417" w:type="dxa"/>
          </w:tcPr>
          <w:p w14:paraId="5109ED66">
            <w:pPr>
              <w:spacing w:line="240" w:lineRule="auto"/>
            </w:pPr>
            <w:r>
              <w:rPr>
                <w:sz w:val="18"/>
              </w:rPr>
              <w:t>0xCC13</w:t>
            </w:r>
          </w:p>
        </w:tc>
        <w:tc>
          <w:tcPr>
            <w:tcW w:w="4252" w:type="dxa"/>
          </w:tcPr>
          <w:p w14:paraId="15D76FA1">
            <w:pPr>
              <w:spacing w:line="240" w:lineRule="auto"/>
            </w:pPr>
            <w:r>
              <w:rPr>
                <w:sz w:val="18"/>
              </w:rPr>
              <w:t>第 2 个 word</w:t>
            </w:r>
          </w:p>
        </w:tc>
      </w:tr>
      <w:tr w14:paraId="67F82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896B84F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4A86E7E0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016571C5">
            <w:pPr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4252" w:type="dxa"/>
          </w:tcPr>
          <w:p w14:paraId="08D541BA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60D22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4736BFF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72860323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336968FB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07E68A24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5238A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55ED415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6BDFC19D">
            <w:pPr>
              <w:spacing w:line="240" w:lineRule="auto"/>
            </w:pPr>
            <w:r>
              <w:rPr>
                <w:sz w:val="18"/>
              </w:rPr>
              <w:t>CMD_STATUS</w:t>
            </w:r>
          </w:p>
        </w:tc>
        <w:tc>
          <w:tcPr>
            <w:tcW w:w="1417" w:type="dxa"/>
          </w:tcPr>
          <w:p w14:paraId="7877C97C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4252" w:type="dxa"/>
          </w:tcPr>
          <w:p w14:paraId="7EA36488">
            <w:pPr>
              <w:spacing w:line="240" w:lineRule="auto"/>
            </w:pPr>
            <w:r>
              <w:rPr>
                <w:sz w:val="18"/>
              </w:rPr>
              <w:t>写入成功</w:t>
            </w:r>
          </w:p>
        </w:tc>
      </w:tr>
      <w:tr w14:paraId="51BEE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20AC719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215B6F97">
            <w:pPr>
              <w:spacing w:line="240" w:lineRule="auto"/>
            </w:pPr>
            <w:r>
              <w:rPr>
                <w:sz w:val="18"/>
              </w:rPr>
              <w:t>CMD_RESULT</w:t>
            </w:r>
          </w:p>
        </w:tc>
        <w:tc>
          <w:tcPr>
            <w:tcW w:w="1417" w:type="dxa"/>
          </w:tcPr>
          <w:p w14:paraId="76E32F87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7E023D1F">
            <w:pPr>
              <w:spacing w:line="240" w:lineRule="auto"/>
            </w:pPr>
            <w:r>
              <w:rPr>
                <w:sz w:val="18"/>
              </w:rPr>
              <w:t>无错误</w:t>
            </w:r>
          </w:p>
        </w:tc>
      </w:tr>
      <w:tr w14:paraId="53542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262C7B9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20A3FE0D">
            <w:pPr>
              <w:spacing w:line="240" w:lineRule="auto"/>
            </w:pPr>
            <w:r>
              <w:rPr>
                <w:sz w:val="18"/>
              </w:rPr>
              <w:t>RETURN_DATA_LEN</w:t>
            </w:r>
          </w:p>
        </w:tc>
        <w:tc>
          <w:tcPr>
            <w:tcW w:w="1417" w:type="dxa"/>
          </w:tcPr>
          <w:p w14:paraId="30003341">
            <w:pPr>
              <w:spacing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4252" w:type="dxa"/>
          </w:tcPr>
          <w:p w14:paraId="288CAE36">
            <w:pPr>
              <w:spacing w:line="240" w:lineRule="auto"/>
            </w:pPr>
            <w:r>
              <w:rPr>
                <w:sz w:val="18"/>
              </w:rPr>
              <w:t>回显 4 字节</w:t>
            </w:r>
          </w:p>
        </w:tc>
      </w:tr>
      <w:tr w14:paraId="52DB6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F9DE22B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18B3E889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51E64A74">
            <w:pPr>
              <w:spacing w:line="240" w:lineRule="auto"/>
            </w:pPr>
            <w:r>
              <w:rPr>
                <w:sz w:val="18"/>
              </w:rPr>
              <w:t>0xAABB</w:t>
            </w:r>
          </w:p>
        </w:tc>
        <w:tc>
          <w:tcPr>
            <w:tcW w:w="4252" w:type="dxa"/>
          </w:tcPr>
          <w:p w14:paraId="1A2ED892">
            <w:pPr>
              <w:spacing w:line="240" w:lineRule="auto"/>
            </w:pPr>
            <w:r>
              <w:rPr>
                <w:sz w:val="18"/>
              </w:rPr>
              <w:t>回显第 1 word</w:t>
            </w:r>
          </w:p>
        </w:tc>
      </w:tr>
      <w:tr w14:paraId="583BF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BB97267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67E7E17F">
            <w:pPr>
              <w:spacing w:line="240" w:lineRule="auto"/>
            </w:pPr>
            <w:r>
              <w:rPr>
                <w:sz w:val="18"/>
              </w:rPr>
              <w:t>RETURN_DATA2</w:t>
            </w:r>
          </w:p>
        </w:tc>
        <w:tc>
          <w:tcPr>
            <w:tcW w:w="1417" w:type="dxa"/>
          </w:tcPr>
          <w:p w14:paraId="7C06E238">
            <w:pPr>
              <w:spacing w:line="240" w:lineRule="auto"/>
            </w:pPr>
            <w:r>
              <w:rPr>
                <w:sz w:val="18"/>
              </w:rPr>
              <w:t>0xCC13</w:t>
            </w:r>
          </w:p>
        </w:tc>
        <w:tc>
          <w:tcPr>
            <w:tcW w:w="4252" w:type="dxa"/>
          </w:tcPr>
          <w:p w14:paraId="6BD3AD2A">
            <w:pPr>
              <w:spacing w:line="240" w:lineRule="auto"/>
            </w:pPr>
            <w:r>
              <w:rPr>
                <w:sz w:val="18"/>
              </w:rPr>
              <w:t>回显第 2 word</w:t>
            </w:r>
          </w:p>
        </w:tc>
      </w:tr>
      <w:tr w14:paraId="1B957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73C2E24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22776CB2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5B2DC4F7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50E94A06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5FDA3412">
      <w:pPr>
        <w:pStyle w:val="4"/>
      </w:pPr>
      <w:r>
        <w:rPr>
          <w:rFonts w:ascii="黑体" w:hAnsi="黑体" w:eastAsia="黑体"/>
        </w:rPr>
        <w:t>CMD 6 — 设置 EPC 长度（修改 PC 字）</w:t>
      </w:r>
    </w:p>
    <w:p w14:paraId="465A7AE5">
      <w:r>
        <w:t>功能：修改 EPC Bank 中 PC 字的高 5 位（EPC 长度字段）。固件自动选择标签后，读取 PC 字并修改长度字段后写回。WORDS 1~31（PC 字高 5 位编码上限）。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07C28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3BCF921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134" w:type="dxa"/>
          </w:tcPr>
          <w:p w14:paraId="4573932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252" w:type="dxa"/>
          </w:tcPr>
          <w:p w14:paraId="4E9AC2BE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6AE88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F3B0FEF">
            <w:pPr>
              <w:spacing w:line="240" w:lineRule="auto"/>
            </w:pPr>
            <w:r>
              <w:rPr>
                <w:sz w:val="18"/>
              </w:rPr>
              <w:t>ANT</w:t>
            </w:r>
          </w:p>
        </w:tc>
        <w:tc>
          <w:tcPr>
            <w:tcW w:w="1134" w:type="dxa"/>
          </w:tcPr>
          <w:p w14:paraId="5ACEF426">
            <w:pPr>
              <w:spacing w:line="240" w:lineRule="auto"/>
            </w:pPr>
            <w:r>
              <w:rPr>
                <w:sz w:val="18"/>
              </w:rPr>
              <w:t>天线号</w:t>
            </w:r>
          </w:p>
        </w:tc>
        <w:tc>
          <w:tcPr>
            <w:tcW w:w="4252" w:type="dxa"/>
          </w:tcPr>
          <w:p w14:paraId="1082F8DB">
            <w:pPr>
              <w:spacing w:line="240" w:lineRule="auto"/>
            </w:pPr>
            <w:r>
              <w:rPr>
                <w:sz w:val="18"/>
              </w:rPr>
              <w:t>1..3</w:t>
            </w:r>
          </w:p>
        </w:tc>
      </w:tr>
      <w:tr w14:paraId="64B82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3697865">
            <w:pPr>
              <w:spacing w:line="240" w:lineRule="auto"/>
            </w:pPr>
            <w:r>
              <w:rPr>
                <w:sz w:val="18"/>
              </w:rPr>
              <w:t>WORDS</w:t>
            </w:r>
          </w:p>
        </w:tc>
        <w:tc>
          <w:tcPr>
            <w:tcW w:w="1134" w:type="dxa"/>
          </w:tcPr>
          <w:p w14:paraId="4AE1432E">
            <w:pPr>
              <w:spacing w:line="240" w:lineRule="auto"/>
            </w:pPr>
            <w:r>
              <w:rPr>
                <w:sz w:val="18"/>
              </w:rPr>
              <w:t>目标 EPC 长度</w:t>
            </w:r>
          </w:p>
        </w:tc>
        <w:tc>
          <w:tcPr>
            <w:tcW w:w="4252" w:type="dxa"/>
          </w:tcPr>
          <w:p w14:paraId="37ECD816">
            <w:pPr>
              <w:spacing w:line="240" w:lineRule="auto"/>
            </w:pPr>
            <w:r>
              <w:rPr>
                <w:sz w:val="18"/>
              </w:rPr>
              <w:t>单位 word，1 word = 2 byte</w:t>
            </w:r>
          </w:p>
        </w:tc>
      </w:tr>
    </w:tbl>
    <w:p w14:paraId="1013A4E4">
      <w:r>
        <w:t>换算：EPC 长度 4 byte → WORDS=2；EPC 长度 12 byte → WORDS=6。返回：RETURN_DATA1 为修改后的 PC 字。</w:t>
      </w:r>
    </w:p>
    <w:p w14:paraId="57823280">
      <w:r>
        <w:rPr>
          <w:rFonts w:ascii="Times New Roman" w:hAnsi="Times New Roman" w:eastAsia="宋体"/>
          <w:color w:val="CC3300"/>
          <w:sz w:val="18"/>
        </w:rPr>
        <w:t>⚠️ 修改 PC 字有风险，部分标签不支持写 PC。如不支持，CMD_STATUS=3，CMD_RESULT 为错误码。</w:t>
      </w:r>
    </w:p>
    <w:p w14:paraId="45BEE3AE">
      <w:r>
        <w:rPr>
          <w:rFonts w:ascii="Times New Roman" w:hAnsi="Times New Roman" w:eastAsia="宋体"/>
          <w:color w:val="0066CC"/>
          <w:sz w:val="18"/>
        </w:rPr>
        <w:t>💡 延长 EPC 必须先 CMD=6 设长度，再 CMD=5 写数据（标签先知道新长度才接受更多数据）；缩短 EPC 直接 CMD=6。</w:t>
      </w:r>
    </w:p>
    <w:p w14:paraId="29185209">
      <w:pPr>
        <w:pStyle w:val="5"/>
      </w:pPr>
      <w:r>
        <w:rPr>
          <w:rFonts w:ascii="黑体" w:hAnsi="黑体" w:eastAsia="黑体"/>
        </w:rPr>
        <w:t>案例：ANT1 设置 EPC 长度 4 byte（WORDS=2）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2C7EC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A5DB155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6BA6B76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643D3E39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68AF85F9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3C53D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241376E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01BFFC2D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0AE5A06F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0D5966F0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009F3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032ABEF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413C2AB9">
            <w:pPr>
              <w:spacing w:line="240" w:lineRule="auto"/>
            </w:pPr>
            <w:r>
              <w:rPr>
                <w:sz w:val="18"/>
              </w:rPr>
              <w:t>ANT</w:t>
            </w:r>
          </w:p>
        </w:tc>
        <w:tc>
          <w:tcPr>
            <w:tcW w:w="1417" w:type="dxa"/>
          </w:tcPr>
          <w:p w14:paraId="61D0C005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252" w:type="dxa"/>
          </w:tcPr>
          <w:p w14:paraId="2128B588">
            <w:pPr>
              <w:spacing w:line="240" w:lineRule="auto"/>
            </w:pPr>
            <w:r>
              <w:rPr>
                <w:sz w:val="18"/>
              </w:rPr>
              <w:t>天线 1</w:t>
            </w:r>
          </w:p>
        </w:tc>
      </w:tr>
      <w:tr w14:paraId="56EE4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A127C01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73A2CE1E">
            <w:pPr>
              <w:spacing w:line="240" w:lineRule="auto"/>
            </w:pPr>
            <w:r>
              <w:rPr>
                <w:sz w:val="18"/>
              </w:rPr>
              <w:t>WORDS</w:t>
            </w:r>
          </w:p>
        </w:tc>
        <w:tc>
          <w:tcPr>
            <w:tcW w:w="1417" w:type="dxa"/>
          </w:tcPr>
          <w:p w14:paraId="787C83D4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4252" w:type="dxa"/>
          </w:tcPr>
          <w:p w14:paraId="0EF6C0D8">
            <w:pPr>
              <w:spacing w:line="240" w:lineRule="auto"/>
            </w:pPr>
            <w:r>
              <w:rPr>
                <w:sz w:val="18"/>
              </w:rPr>
              <w:t>EPC 长度 = 2 words = 4 bytes</w:t>
            </w:r>
          </w:p>
        </w:tc>
      </w:tr>
      <w:tr w14:paraId="3378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29DEAD1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571036B9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50EC9B07">
            <w:pPr>
              <w:spacing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4252" w:type="dxa"/>
          </w:tcPr>
          <w:p w14:paraId="7F917EC7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7539A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BFB6A64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663A4247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36DFF121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2DB17BCA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04F1E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B3BC963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11FDE5D5">
            <w:pPr>
              <w:spacing w:line="240" w:lineRule="auto"/>
            </w:pPr>
            <w:r>
              <w:rPr>
                <w:sz w:val="18"/>
              </w:rPr>
              <w:t>RETURN_DATA_LEN</w:t>
            </w:r>
          </w:p>
        </w:tc>
        <w:tc>
          <w:tcPr>
            <w:tcW w:w="1417" w:type="dxa"/>
          </w:tcPr>
          <w:p w14:paraId="113A1E11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4252" w:type="dxa"/>
          </w:tcPr>
          <w:p w14:paraId="25B89261">
            <w:pPr>
              <w:spacing w:line="240" w:lineRule="auto"/>
            </w:pPr>
            <w:r>
              <w:rPr>
                <w:sz w:val="18"/>
              </w:rPr>
              <w:t>返回 2 字节（PC word）</w:t>
            </w:r>
          </w:p>
        </w:tc>
      </w:tr>
      <w:tr w14:paraId="4218E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2C0DADA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21A5B9B0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50D80293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4699EC73">
            <w:pPr>
              <w:spacing w:line="240" w:lineRule="auto"/>
            </w:pPr>
            <w:r>
              <w:rPr>
                <w:sz w:val="18"/>
              </w:rPr>
              <w:t>修改后的 PC 字</w:t>
            </w:r>
          </w:p>
        </w:tc>
      </w:tr>
      <w:tr w14:paraId="57BA8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A8DDC9F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3D6D6F7E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1DA2BDBF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1D33CC71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09061B12">
      <w:pPr>
        <w:pStyle w:val="4"/>
      </w:pPr>
      <w:r>
        <w:rPr>
          <w:rFonts w:ascii="黑体" w:hAnsi="黑体" w:eastAsia="黑体"/>
        </w:rPr>
        <w:t xml:space="preserve">CMD 7 — </w:t>
      </w:r>
      <w:bookmarkStart w:id="0" w:name="_GoBack"/>
      <w:r>
        <w:rPr>
          <w:rFonts w:ascii="黑体" w:hAnsi="黑体" w:eastAsia="黑体"/>
        </w:rPr>
        <w:t>设置发射功率</w:t>
      </w:r>
      <w:bookmarkEnd w:id="0"/>
    </w:p>
    <w:p w14:paraId="2D17C9EC">
      <w:r>
        <w:t>功能：设置 RFID 模块发射功率。成功/失败通过 CMD_STATUS 判断（2=成功，3=失败），RETURN_DATA1 回显功率值(dBm×100)，与 CMD=8 格式一致。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68538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22D2157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134" w:type="dxa"/>
          </w:tcPr>
          <w:p w14:paraId="47A3039D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252" w:type="dxa"/>
          </w:tcPr>
          <w:p w14:paraId="6B64969D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158F1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>
            <w:r>
              <w:t>WORDS</w:t>
            </w:r>
          </w:p>
        </w:tc>
        <w:tc>
          <w:tcPr>
            <w:tcW w:w="1134" w:type="dxa"/>
          </w:tcPr>
          <w:p>
            <w:r>
              <w:t>功率值</w:t>
            </w:r>
          </w:p>
        </w:tc>
        <w:tc>
          <w:tcPr>
            <w:tcW w:w="4252" w:type="dxa"/>
          </w:tcPr>
          <w:p>
            <w:r>
              <w:t>1~33=dBm（如20=20dBm），&gt;33=协议原始值</w:t>
            </w:r>
          </w:p>
        </w:tc>
      </w:tr>
    </w:tbl>
    <w:p w14:paraId="6982D0BA">
      <w:r>
        <w:t>返回：RETURN_DATA1=功率值(dBm×100)（如2000=20.00dBm），CMD_STATUS=2 成功</w:t>
      </w:r>
    </w:p>
    <w:p w14:paraId="4F6CCEA1">
      <w:pPr>
        <w:pStyle w:val="5"/>
      </w:pPr>
      <w:r>
        <w:rPr>
          <w:rFonts w:ascii="黑体" w:hAnsi="黑体" w:eastAsia="黑体"/>
        </w:rPr>
        <w:t>案例：20 dBm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13454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94D7E2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5B30E99C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0652EDC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543E9855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4897C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01A4AC5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0C0266FB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793C3D08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093745FB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1D145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5226193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>
            <w:r>
              <w:t>WORDS</w:t>
            </w:r>
          </w:p>
        </w:tc>
        <w:tc>
          <w:tcPr>
            <w:tcW w:w="1417" w:type="dxa"/>
          </w:tcPr>
          <w:p>
            <w:r>
              <w:t>20</w:t>
            </w:r>
          </w:p>
        </w:tc>
        <w:tc>
          <w:tcPr>
            <w:tcW w:w="4252" w:type="dxa"/>
          </w:tcPr>
          <w:p>
            <w:r>
              <w:t>20 dBm</w:t>
            </w:r>
          </w:p>
        </w:tc>
      </w:tr>
      <w:tr w14:paraId="7809B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8443E60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55954D4B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389E5C8D">
            <w:pPr>
              <w:spacing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4252" w:type="dxa"/>
          </w:tcPr>
          <w:p w14:paraId="31AA08F3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7656C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B96E986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4C30D5E5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76E426CB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3F3248EB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78074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1C97AC8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2ED16C9C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496A2591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>
            <w:r>
              <w:t>RETURN_DATA1=功率值(dBm×100)，如2000=20.00dBm</w:t>
            </w:r>
          </w:p>
        </w:tc>
      </w:tr>
      <w:tr w14:paraId="3BEB9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0FFA3A9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34267E1A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78BC48FD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5E036781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1C5BA608">
      <w:pPr>
        <w:pStyle w:val="4"/>
      </w:pPr>
      <w:r>
        <w:rPr>
          <w:rFonts w:ascii="黑体" w:hAnsi="黑体" w:eastAsia="黑体"/>
        </w:rPr>
        <w:t>CMD 8 — 读取发射功率</w:t>
      </w:r>
    </w:p>
    <w:p w14:paraId="1C7A115B">
      <w:r>
        <w:t>功能：读取发射功率。</w:t>
      </w:r>
    </w:p>
    <w:p w14:paraId="3A13D137">
      <w:r>
        <w:t>返回：RETURN_DATA1=功率×100（0x07D0=20.00dBm）</w:t>
      </w:r>
    </w:p>
    <w:p w14:paraId="6CBA39A2">
      <w:pPr>
        <w:pStyle w:val="5"/>
      </w:pPr>
      <w:r>
        <w:rPr>
          <w:rFonts w:ascii="黑体" w:hAnsi="黑体" w:eastAsia="黑体"/>
        </w:rPr>
        <w:t>案例：读取功率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4163A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F0B3F9A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526EAC9A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6F2F077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5C024427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19CFF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FC9434F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0F9FA8D4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12B612EC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62A85162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15E60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A06A6C1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22201BC1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305072E4">
            <w:pPr>
              <w:spacing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4252" w:type="dxa"/>
          </w:tcPr>
          <w:p w14:paraId="4803C43D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1D4B2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6520F84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5703EF1C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253EA02A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3349EB03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7F792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7501BD0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3810117D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7FEB5269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2406B17D">
            <w:pPr>
              <w:spacing w:line="240" w:lineRule="auto"/>
            </w:pPr>
            <w:r>
              <w:rPr>
                <w:sz w:val="18"/>
              </w:rPr>
              <w:t>RETURN_DATA1=功率×100（0x07D0=20.00dBm）</w:t>
            </w:r>
          </w:p>
        </w:tc>
      </w:tr>
      <w:tr w14:paraId="2F0B2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DF60EA9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441ED2BA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507D7CB6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212AA853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432C54C9">
      <w:pPr>
        <w:pStyle w:val="4"/>
      </w:pPr>
      <w:r>
        <w:rPr>
          <w:rFonts w:ascii="黑体" w:hAnsi="黑体" w:eastAsia="黑体"/>
        </w:rPr>
        <w:t>CMD 9 — 设置工作区域</w:t>
      </w:r>
    </w:p>
    <w:p w14:paraId="5F0C769F">
      <w:r>
        <w:t>功能：设置工作区域。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7A45C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212D5A5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134" w:type="dxa"/>
          </w:tcPr>
          <w:p w14:paraId="0CE024B4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252" w:type="dxa"/>
          </w:tcPr>
          <w:p w14:paraId="3666361D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53453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>
            <w:r>
              <w:t>WORDS</w:t>
            </w:r>
          </w:p>
        </w:tc>
        <w:tc>
          <w:tcPr>
            <w:tcW w:w="1134" w:type="dxa"/>
          </w:tcPr>
          <w:p w14:paraId="3D874B3C">
            <w:pPr>
              <w:spacing w:line="240" w:lineRule="auto"/>
            </w:pPr>
            <w:r>
              <w:rPr>
                <w:sz w:val="18"/>
              </w:rPr>
              <w:t>参数</w:t>
            </w:r>
          </w:p>
        </w:tc>
        <w:tc>
          <w:tcPr>
            <w:tcW w:w="4252" w:type="dxa"/>
          </w:tcPr>
          <w:p w14:paraId="7E196ECE">
            <w:pPr>
              <w:spacing w:line="240" w:lineRule="auto"/>
            </w:pPr>
            <w:r>
              <w:rPr>
                <w:sz w:val="18"/>
              </w:rPr>
              <w:t>区域编码（1=中国900MHz, 4=中国800MHz, 2=美国, 3=欧洲, 6=韩国）</w:t>
            </w:r>
          </w:p>
        </w:tc>
      </w:tr>
    </w:tbl>
    <w:p w14:paraId="4B83FDF3">
      <w:r>
        <w:t>RETURN_DATA1=区域编码（如0x0001=中国900MHz），CMD_STATUS=2 成功</w:t>
      </w:r>
    </w:p>
    <w:p w14:paraId="75CC5E4A">
      <w:pPr>
        <w:pStyle w:val="5"/>
      </w:pPr>
      <w:r>
        <w:rPr>
          <w:rFonts w:ascii="黑体" w:hAnsi="黑体" w:eastAsia="黑体"/>
        </w:rPr>
        <w:t>案例：中国区域（编码1）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13435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EC12856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4C47E235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371F06A4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5E575D88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174B2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F2A1E03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69198888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6F51AF84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1B79F7CA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2605E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33C3258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>
            <w:r>
              <w:t>WORDS</w:t>
            </w:r>
          </w:p>
        </w:tc>
        <w:tc>
          <w:tcPr>
            <w:tcW w:w="1417" w:type="dxa"/>
          </w:tcPr>
          <w:p w14:paraId="53A2B777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252" w:type="dxa"/>
          </w:tcPr>
          <w:p w14:paraId="0EF7457A">
            <w:pPr>
              <w:spacing w:line="240" w:lineRule="auto"/>
            </w:pPr>
            <w:r>
              <w:rPr>
                <w:sz w:val="18"/>
              </w:rPr>
              <w:t>中国900MHz</w:t>
            </w:r>
          </w:p>
        </w:tc>
      </w:tr>
      <w:tr w14:paraId="39AE3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6F2A3FA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5038F9B6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02D7A7E0">
            <w:pPr>
              <w:spacing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4252" w:type="dxa"/>
          </w:tcPr>
          <w:p w14:paraId="4BE1D161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2E29C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8F8FAB8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64E2B53F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50D3B4DE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178C7AE4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0FA34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D0A9B7A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2D12AFD1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239E5FEA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57B29CDD">
            <w:pPr>
              <w:spacing w:line="240" w:lineRule="auto"/>
            </w:pPr>
            <w:r>
              <w:rPr>
                <w:sz w:val="18"/>
              </w:rPr>
              <w:t>RETURN_DATA1=区域编码</w:t>
            </w:r>
          </w:p>
        </w:tc>
      </w:tr>
      <w:tr w14:paraId="301E0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809BF48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7DAAA1A9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6BA0569D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66227CE7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6847B680">
      <w:pPr>
        <w:pStyle w:val="4"/>
      </w:pPr>
      <w:r>
        <w:rPr>
          <w:rFonts w:ascii="黑体" w:hAnsi="黑体" w:eastAsia="黑体"/>
        </w:rPr>
        <w:t>CMD 10 — 读取工作区域</w:t>
      </w:r>
    </w:p>
    <w:p w14:paraId="5F40B923">
      <w:r>
        <w:t>功能：读取工作区域。</w:t>
      </w:r>
    </w:p>
    <w:p w14:paraId="57142FE7">
      <w:r>
        <w:t>返回：RETURN_DATA1 低字节=区域编码</w:t>
      </w:r>
    </w:p>
    <w:p w14:paraId="7562BD7F">
      <w:pPr>
        <w:pStyle w:val="5"/>
      </w:pPr>
      <w:r>
        <w:rPr>
          <w:rFonts w:ascii="黑体" w:hAnsi="黑体" w:eastAsia="黑体"/>
        </w:rPr>
        <w:t>案例：读取区域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07055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DB61837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2B7BDDC7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245F04DF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05C5AED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60EEB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36F96B0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33FBCA76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72CDF263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47ECED0D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74AD9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5FCE3BE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5F018864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0BF472D6">
            <w:pPr>
              <w:spacing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4252" w:type="dxa"/>
          </w:tcPr>
          <w:p w14:paraId="378BE04F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52154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0001227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292E347A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607839AA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5BA873A5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47485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349B18E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51C424D5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00075AA2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5B994A54">
            <w:pPr>
              <w:spacing w:line="240" w:lineRule="auto"/>
            </w:pPr>
            <w:r>
              <w:rPr>
                <w:sz w:val="18"/>
              </w:rPr>
              <w:t>RETURN_DATA1 低字节=区域编码</w:t>
            </w:r>
          </w:p>
        </w:tc>
      </w:tr>
      <w:tr w14:paraId="07AA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C5320C4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27C2D028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7E6B6099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4927B89F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6FEEEDDE">
      <w:pPr>
        <w:pStyle w:val="4"/>
      </w:pPr>
      <w:r>
        <w:rPr>
          <w:rFonts w:ascii="黑体" w:hAnsi="黑体" w:eastAsia="黑体"/>
        </w:rPr>
        <w:t>CMD 11 — 设置固定信道</w:t>
      </w:r>
    </w:p>
    <w:p w14:paraId="40A88ED0">
      <w:r>
        <w:t>功能：设置固定信道。需先关闭跳频（CMD=13 ADDR=0），否则设完仍会跳变。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2FF0A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DD520F1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134" w:type="dxa"/>
          </w:tcPr>
          <w:p w14:paraId="4278E15C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252" w:type="dxa"/>
          </w:tcPr>
          <w:p w14:paraId="5969389E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1901B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>
            <w:r>
              <w:t>WORDS</w:t>
            </w:r>
          </w:p>
        </w:tc>
        <w:tc>
          <w:tcPr>
            <w:tcW w:w="1134" w:type="dxa"/>
          </w:tcPr>
          <w:p w14:paraId="4DD3820B">
            <w:pPr>
              <w:spacing w:line="240" w:lineRule="auto"/>
            </w:pPr>
            <w:r>
              <w:rPr>
                <w:sz w:val="18"/>
              </w:rPr>
              <w:t>参数</w:t>
            </w:r>
          </w:p>
        </w:tc>
        <w:tc>
          <w:tcPr>
            <w:tcW w:w="4252" w:type="dxa"/>
          </w:tcPr>
          <w:p w14:paraId="7C94E64F">
            <w:pPr>
              <w:spacing w:line="240" w:lineRule="auto"/>
            </w:pPr>
            <w:r>
              <w:rPr>
                <w:sz w:val="18"/>
              </w:rPr>
              <w:t>信道号</w:t>
            </w:r>
          </w:p>
        </w:tc>
      </w:tr>
    </w:tbl>
    <w:p w14:paraId="26136FCE">
      <w:r>
        <w:t>RETURN_DATA1=信道号，CMD_STATUS=2 成功</w:t>
      </w:r>
    </w:p>
    <w:p w14:paraId="7F49BDEA">
      <w:pPr>
        <w:pStyle w:val="5"/>
      </w:pPr>
      <w:r>
        <w:rPr>
          <w:rFonts w:ascii="黑体" w:hAnsi="黑体" w:eastAsia="黑体"/>
        </w:rPr>
        <w:t>案例：信道1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3431E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636E3DF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012C8835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5243F75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07F49DD8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7CD8F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881C9F1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122D8753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37CC35FB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52EABD36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65E8E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7ACC1C8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>
            <w:r>
              <w:t>WORDS</w:t>
            </w:r>
          </w:p>
        </w:tc>
        <w:tc>
          <w:tcPr>
            <w:tcW w:w="1417" w:type="dxa"/>
          </w:tcPr>
          <w:p w14:paraId="4F7F00D3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252" w:type="dxa"/>
          </w:tcPr>
          <w:p w14:paraId="44C2EE10">
            <w:pPr>
              <w:spacing w:line="240" w:lineRule="auto"/>
            </w:pPr>
            <w:r>
              <w:rPr>
                <w:sz w:val="18"/>
              </w:rPr>
              <w:t>信道 1</w:t>
            </w:r>
          </w:p>
        </w:tc>
      </w:tr>
      <w:tr w14:paraId="2360F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C77FC69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25094EB9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30ACFCF6">
            <w:pPr>
              <w:spacing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4252" w:type="dxa"/>
          </w:tcPr>
          <w:p w14:paraId="6353B175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2E486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668AE23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25CA7BD4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04E67261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190E3719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5EAA8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B5B8DDD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39365896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4989B8D6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3F6BB5D0">
            <w:pPr>
              <w:spacing w:line="240" w:lineRule="auto"/>
            </w:pPr>
            <w:r>
              <w:rPr>
                <w:sz w:val="18"/>
              </w:rPr>
              <w:t>RETURN_DATA1=信道号</w:t>
            </w:r>
          </w:p>
        </w:tc>
      </w:tr>
      <w:tr w14:paraId="2474A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DB9634C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389B926A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2202BFF6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7886C61E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59EFEED0">
      <w:pPr>
        <w:pStyle w:val="4"/>
      </w:pPr>
      <w:r>
        <w:rPr>
          <w:rFonts w:ascii="黑体" w:hAnsi="黑体" w:eastAsia="黑体"/>
        </w:rPr>
        <w:t>CMD 12 — 读取当前信道</w:t>
      </w:r>
    </w:p>
    <w:p w14:paraId="43647B00">
      <w:r>
        <w:t>功能：读取当前信道。</w:t>
      </w:r>
    </w:p>
    <w:p w14:paraId="3CD4CDC7">
      <w:r>
        <w:t>返回：RETURN_DATA1 低字节=信道号</w:t>
      </w:r>
    </w:p>
    <w:p w14:paraId="7F297FBA">
      <w:pPr>
        <w:pStyle w:val="5"/>
      </w:pPr>
      <w:r>
        <w:rPr>
          <w:rFonts w:ascii="黑体" w:hAnsi="黑体" w:eastAsia="黑体"/>
        </w:rPr>
        <w:t>案例：读取信道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060F3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593EA4A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06DCD9E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3503533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64F3FAA1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61354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13EBC59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2F46BD67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03FF502B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620C6BED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4D714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BFD230C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55256D2E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653005E1">
            <w:pPr>
              <w:spacing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4252" w:type="dxa"/>
          </w:tcPr>
          <w:p w14:paraId="092B76B5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12320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A3F3719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5D6F621E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3AB87164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3E63E0E1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53100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A7ECB82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7C4BC03B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1017B373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0931F1AA">
            <w:pPr>
              <w:spacing w:line="240" w:lineRule="auto"/>
            </w:pPr>
            <w:r>
              <w:rPr>
                <w:sz w:val="18"/>
              </w:rPr>
              <w:t>RETURN_DATA1 低字节=信道号</w:t>
            </w:r>
          </w:p>
        </w:tc>
      </w:tr>
      <w:tr w14:paraId="41F53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73CE400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1DBB25C7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7DF45E3C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25891DC2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14581666">
      <w:pPr>
        <w:pStyle w:val="4"/>
      </w:pPr>
      <w:r>
        <w:rPr>
          <w:rFonts w:ascii="黑体" w:hAnsi="黑体" w:eastAsia="黑体"/>
        </w:rPr>
        <w:t>CMD 13 — 设置跳频模式</w:t>
      </w:r>
    </w:p>
    <w:p w14:paraId="66DC7B3C">
      <w:r>
        <w:t>功能：设置跳频模式。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38825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8BFC315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134" w:type="dxa"/>
          </w:tcPr>
          <w:p w14:paraId="22EC9E34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252" w:type="dxa"/>
          </w:tcPr>
          <w:p w14:paraId="5D07E1E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1A169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>
            <w:r>
              <w:t>WORDS</w:t>
            </w:r>
          </w:p>
        </w:tc>
        <w:tc>
          <w:tcPr>
            <w:tcW w:w="1134" w:type="dxa"/>
          </w:tcPr>
          <w:p w14:paraId="1F69D8D4">
            <w:pPr>
              <w:spacing w:line="240" w:lineRule="auto"/>
            </w:pPr>
            <w:r>
              <w:rPr>
                <w:sz w:val="18"/>
              </w:rPr>
              <w:t>参数</w:t>
            </w:r>
          </w:p>
        </w:tc>
        <w:tc>
          <w:tcPr>
            <w:tcW w:w="4252" w:type="dxa"/>
          </w:tcPr>
          <w:p w14:paraId="18418FCB">
            <w:pPr>
              <w:spacing w:line="240" w:lineRule="auto"/>
            </w:pPr>
            <w:r>
              <w:rPr>
                <w:sz w:val="18"/>
              </w:rPr>
              <w:t>0=关闭，非0=开启</w:t>
            </w:r>
          </w:p>
        </w:tc>
      </w:tr>
    </w:tbl>
    <w:p w14:paraId="1EEFE568">
      <w:r>
        <w:t>RETURN_DATA1=0x00关闭/0xFF开启，CMD_STATUS=2 成功</w:t>
      </w:r>
    </w:p>
    <w:p w14:paraId="500B8D99">
      <w:pPr>
        <w:pStyle w:val="5"/>
      </w:pPr>
      <w:r>
        <w:rPr>
          <w:rFonts w:ascii="黑体" w:hAnsi="黑体" w:eastAsia="黑体"/>
        </w:rPr>
        <w:t>案例：开启跳频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341B6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5BB877A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6AB66F58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5A751E94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39D91C9F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3D7C5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E554000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59182A80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6ABE880A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3C359FF0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14759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33438FD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>
            <w:r>
              <w:t>WORDS</w:t>
            </w:r>
          </w:p>
        </w:tc>
        <w:tc>
          <w:tcPr>
            <w:tcW w:w="1417" w:type="dxa"/>
          </w:tcPr>
          <w:p w14:paraId="6C0CE9D9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252" w:type="dxa"/>
          </w:tcPr>
          <w:p w14:paraId="5B8CF1D4">
            <w:pPr>
              <w:spacing w:line="240" w:lineRule="auto"/>
            </w:pPr>
            <w:r>
              <w:rPr>
                <w:sz w:val="18"/>
              </w:rPr>
              <w:t>开启跳频</w:t>
            </w:r>
          </w:p>
        </w:tc>
      </w:tr>
      <w:tr w14:paraId="6B64F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02A4D5A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00EEB966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5BF3B533">
            <w:pPr>
              <w:spacing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w="4252" w:type="dxa"/>
          </w:tcPr>
          <w:p w14:paraId="14CAE682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59959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7A2074A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002774A1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3500CF00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2E59DA81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04E47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1848B17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7587C9FD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128BD9C8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6B73E5BE">
            <w:pPr>
              <w:spacing w:line="240" w:lineRule="auto"/>
            </w:pPr>
            <w:r>
              <w:rPr>
                <w:sz w:val="18"/>
              </w:rPr>
              <w:t>RETURN_DATA1=0x00关闭/0xFF开启</w:t>
            </w:r>
          </w:p>
        </w:tc>
      </w:tr>
      <w:tr w14:paraId="47E4E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033DF9C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0A4BD4E9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58E9287C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5DA97CB1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5FEB440A">
      <w:pPr>
        <w:pStyle w:val="4"/>
      </w:pPr>
      <w:r>
        <w:rPr>
          <w:rFonts w:ascii="黑体" w:hAnsi="黑体" w:eastAsia="黑体"/>
        </w:rPr>
        <w:t>CMD 14 — 读取跳频模式</w:t>
      </w:r>
    </w:p>
    <w:p w14:paraId="65FCA920">
      <w:r>
        <w:t>功能：读取跳频模式。</w:t>
      </w:r>
    </w:p>
    <w:p w14:paraId="19A34B3B">
      <w:r>
        <w:t>返回：RETURN_DATA1=0x00关闭/0xFF开启</w:t>
      </w:r>
    </w:p>
    <w:p w14:paraId="0744C170">
      <w:pPr>
        <w:pStyle w:val="5"/>
      </w:pPr>
      <w:r>
        <w:rPr>
          <w:rFonts w:ascii="黑体" w:hAnsi="黑体" w:eastAsia="黑体"/>
        </w:rPr>
        <w:t>案例：读取跳频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40952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5FA184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168A6F0C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09808986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1117A239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5954B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7ED4221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385ECD41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2524AFE1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0AC79EFF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251E9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E2A2E38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4FB0857D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0C6F346B">
            <w:pPr>
              <w:spacing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w="4252" w:type="dxa"/>
          </w:tcPr>
          <w:p w14:paraId="0058A1A7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6D792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759C34D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2DDFD4A7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1FE8F0F8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62E73D21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727E8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C9EB18C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27AD9FF1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756799FB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16B6E41A">
            <w:pPr>
              <w:spacing w:line="240" w:lineRule="auto"/>
            </w:pPr>
            <w:r>
              <w:rPr>
                <w:sz w:val="18"/>
              </w:rPr>
              <w:t>RETURN_DATA1=0x00关闭/0xFF开启</w:t>
            </w:r>
          </w:p>
        </w:tc>
      </w:tr>
      <w:tr w14:paraId="204EA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743F409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769019C7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13824754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01014FFE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4839D34F">
      <w:pPr>
        <w:pStyle w:val="4"/>
      </w:pPr>
      <w:r>
        <w:rPr>
          <w:rFonts w:ascii="黑体" w:hAnsi="黑体" w:eastAsia="黑体"/>
        </w:rPr>
        <w:t>CMD 15 — 设置工作模式</w:t>
      </w:r>
    </w:p>
    <w:p w14:paraId="155AFAAB">
      <w:r>
        <w:t>功能：设置工作模式。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63BCC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11C5CC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134" w:type="dxa"/>
          </w:tcPr>
          <w:p w14:paraId="7ED1DD71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252" w:type="dxa"/>
          </w:tcPr>
          <w:p w14:paraId="0FFA77D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0A454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>
            <w:r>
              <w:t>WORDS</w:t>
            </w:r>
          </w:p>
        </w:tc>
        <w:tc>
          <w:tcPr>
            <w:tcW w:w="1134" w:type="dxa"/>
          </w:tcPr>
          <w:p w14:paraId="393634FA">
            <w:pPr>
              <w:spacing w:line="240" w:lineRule="auto"/>
            </w:pPr>
            <w:r>
              <w:rPr>
                <w:sz w:val="18"/>
              </w:rPr>
              <w:t>参数</w:t>
            </w:r>
          </w:p>
        </w:tc>
        <w:tc>
          <w:tcPr>
            <w:tcW w:w="4252" w:type="dxa"/>
          </w:tcPr>
          <w:p w14:paraId="27575735">
            <w:pPr>
              <w:spacing w:line="240" w:lineRule="auto"/>
            </w:pPr>
            <w:r>
              <w:rPr>
                <w:sz w:val="18"/>
              </w:rPr>
              <w:t>0=正常（快），1=密集（抗干扰）</w:t>
            </w:r>
          </w:p>
        </w:tc>
      </w:tr>
    </w:tbl>
    <w:p w14:paraId="35AF3BDB">
      <w:r>
        <w:t>RETURN_DATA1=0正常/1密集，CMD_STATUS=2 成功</w:t>
      </w:r>
    </w:p>
    <w:p w14:paraId="66920B41">
      <w:pPr>
        <w:pStyle w:val="5"/>
      </w:pPr>
      <w:r>
        <w:rPr>
          <w:rFonts w:ascii="黑体" w:hAnsi="黑体" w:eastAsia="黑体"/>
        </w:rPr>
        <w:t>案例：密集模式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7EA42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50" w:type="dxa"/>
          </w:tcPr>
          <w:p w14:paraId="7BDE334E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7AB4F8C1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11EB8DB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6BA26DB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5E790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2577997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2A57B926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0CC15ADC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7BA210F4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2F190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38B8F37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>
            <w:r>
              <w:t>WORDS</w:t>
            </w:r>
          </w:p>
        </w:tc>
        <w:tc>
          <w:tcPr>
            <w:tcW w:w="1417" w:type="dxa"/>
          </w:tcPr>
          <w:p w14:paraId="3974523A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252" w:type="dxa"/>
          </w:tcPr>
          <w:p w14:paraId="7D993B6D">
            <w:pPr>
              <w:spacing w:line="240" w:lineRule="auto"/>
            </w:pPr>
            <w:r>
              <w:rPr>
                <w:sz w:val="18"/>
              </w:rPr>
              <w:t>密集模式</w:t>
            </w:r>
          </w:p>
        </w:tc>
      </w:tr>
      <w:tr w14:paraId="39A4A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E43130E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601FBB36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1DF67DED">
            <w:pPr>
              <w:spacing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w="4252" w:type="dxa"/>
          </w:tcPr>
          <w:p w14:paraId="2425DD70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4CBA8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EBC657E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1D565D8E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5259BF2C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44B20B3E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352EF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1EE746F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21A099D1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4EEDBDC9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45D7E77D">
            <w:pPr>
              <w:spacing w:line="240" w:lineRule="auto"/>
            </w:pPr>
            <w:r>
              <w:rPr>
                <w:sz w:val="18"/>
              </w:rPr>
              <w:t>RETURN_DATA1=0正常/1密集</w:t>
            </w:r>
          </w:p>
        </w:tc>
      </w:tr>
      <w:tr w14:paraId="62D79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428471D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480FA7D4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2C37E718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738BF101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49902667">
      <w:pPr>
        <w:pStyle w:val="4"/>
      </w:pPr>
      <w:r>
        <w:rPr>
          <w:rFonts w:ascii="黑体" w:hAnsi="黑体" w:eastAsia="黑体"/>
        </w:rPr>
        <w:t>CMD 16 — 读取工作模式</w:t>
      </w:r>
    </w:p>
    <w:p w14:paraId="4895B98A">
      <w:r>
        <w:t>功能：读取工作模式。</w:t>
      </w:r>
    </w:p>
    <w:p w14:paraId="344846FA">
      <w:r>
        <w:t>返回：RETURN_DATA1=0正常/1密集</w:t>
      </w:r>
    </w:p>
    <w:p w14:paraId="745D4954">
      <w:pPr>
        <w:pStyle w:val="5"/>
      </w:pPr>
      <w:r>
        <w:rPr>
          <w:rFonts w:ascii="黑体" w:hAnsi="黑体" w:eastAsia="黑体"/>
        </w:rPr>
        <w:t>案例：读取模式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67C24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537B458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06101AB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03C616F8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56FEF7C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365F4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E8C14EC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23E46AD9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057E666C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547E345F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2C99A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4C52871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6F20ABAB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0E7133CF">
            <w:pPr>
              <w:spacing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w="4252" w:type="dxa"/>
          </w:tcPr>
          <w:p w14:paraId="614AF139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7C8D6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F2BB1B8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40231DB7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2F65DE9B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2E23F8FD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05528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425D55C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1251C0BD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40BAC384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00AEAC67">
            <w:pPr>
              <w:spacing w:line="240" w:lineRule="auto"/>
            </w:pPr>
            <w:r>
              <w:rPr>
                <w:sz w:val="18"/>
              </w:rPr>
              <w:t>RETURN_DATA1=0正常/1密集</w:t>
            </w:r>
          </w:p>
        </w:tc>
      </w:tr>
      <w:tr w14:paraId="19BE3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F96CAE4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34244DC7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6116A351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5878CA55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71772716">
      <w:pPr>
        <w:pStyle w:val="4"/>
      </w:pPr>
      <w:r>
        <w:rPr>
          <w:rFonts w:ascii="黑体" w:hAnsi="黑体" w:eastAsia="黑体"/>
        </w:rPr>
        <w:t>CMD 17 — 单次盘点</w:t>
      </w:r>
    </w:p>
    <w:p w14:paraId="09279DE3">
      <w:r>
        <w:t>功能：手动触发一次盘点，返回一个标签的 RSSI、PC、EPC 数据。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6CB25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7E56D81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134" w:type="dxa"/>
          </w:tcPr>
          <w:p w14:paraId="0FC134C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252" w:type="dxa"/>
          </w:tcPr>
          <w:p w14:paraId="1629A7E9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0551E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FA35A0C">
            <w:pPr>
              <w:spacing w:line="240" w:lineRule="auto"/>
            </w:pPr>
            <w:r>
              <w:rPr>
                <w:sz w:val="18"/>
              </w:rPr>
              <w:t>ANT</w:t>
            </w:r>
          </w:p>
        </w:tc>
        <w:tc>
          <w:tcPr>
            <w:tcW w:w="1134" w:type="dxa"/>
          </w:tcPr>
          <w:p w14:paraId="44C8FBED">
            <w:pPr>
              <w:spacing w:line="240" w:lineRule="auto"/>
            </w:pPr>
            <w:r>
              <w:rPr>
                <w:sz w:val="18"/>
              </w:rPr>
              <w:t>天线号</w:t>
            </w:r>
          </w:p>
        </w:tc>
        <w:tc>
          <w:tcPr>
            <w:tcW w:w="4252" w:type="dxa"/>
          </w:tcPr>
          <w:p w14:paraId="7ED003FE">
            <w:pPr>
              <w:spacing w:line="240" w:lineRule="auto"/>
            </w:pPr>
            <w:r>
              <w:rPr>
                <w:sz w:val="18"/>
              </w:rPr>
              <w:t>1..3</w:t>
            </w:r>
          </w:p>
        </w:tc>
      </w:tr>
    </w:tbl>
    <w:p w14:paraId="300F6843">
      <w:r>
        <w:t>返回：[RSSI(1B)] [PC(2B)] [EPC_LEN(1B)] [EPC(NB)]，大端序到 RETURN_DATA。</w:t>
      </w:r>
    </w:p>
    <w:p w14:paraId="2C19EC69">
      <w:r>
        <w:rPr>
          <w:rFonts w:ascii="Times New Roman" w:hAnsi="Times New Roman" w:eastAsia="宋体"/>
          <w:color w:val="CC3300"/>
          <w:sz w:val="18"/>
        </w:rPr>
        <w:t>⚠️ 单次盘点不影响自动扫描，结果不会更新到 RFID1_RSSI ~ RFID3_EPC31。</w:t>
      </w:r>
    </w:p>
    <w:p w14:paraId="390A6C2C">
      <w:pPr>
        <w:pStyle w:val="5"/>
      </w:pPr>
      <w:r>
        <w:rPr>
          <w:rFonts w:ascii="黑体" w:hAnsi="黑体" w:eastAsia="黑体"/>
        </w:rPr>
        <w:t>案例：ANT1 单次盘点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0D2AF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459A34C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30B10BEE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332B772E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52FA0DD1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0189C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2669C96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6EF63BB2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1E2B6023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0A2A340B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2C1C9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DC75DF5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6020289F">
            <w:pPr>
              <w:spacing w:line="240" w:lineRule="auto"/>
            </w:pPr>
            <w:r>
              <w:rPr>
                <w:sz w:val="18"/>
              </w:rPr>
              <w:t>ANT</w:t>
            </w:r>
          </w:p>
        </w:tc>
        <w:tc>
          <w:tcPr>
            <w:tcW w:w="1417" w:type="dxa"/>
          </w:tcPr>
          <w:p w14:paraId="1651881A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252" w:type="dxa"/>
          </w:tcPr>
          <w:p w14:paraId="3C5AC946">
            <w:pPr>
              <w:spacing w:line="240" w:lineRule="auto"/>
            </w:pPr>
            <w:r>
              <w:rPr>
                <w:sz w:val="18"/>
              </w:rPr>
              <w:t>天线 1</w:t>
            </w:r>
          </w:p>
        </w:tc>
      </w:tr>
      <w:tr w14:paraId="48695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488D92A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4F3E4C29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31B02FC4">
            <w:pPr>
              <w:spacing w:line="240" w:lineRule="auto"/>
            </w:pPr>
            <w:r>
              <w:rPr>
                <w:sz w:val="18"/>
              </w:rPr>
              <w:t>17</w:t>
            </w:r>
          </w:p>
        </w:tc>
        <w:tc>
          <w:tcPr>
            <w:tcW w:w="4252" w:type="dxa"/>
          </w:tcPr>
          <w:p w14:paraId="0B8F6B43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5AB11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B4F04FB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7A6FC321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202AF280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0E4BBD54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6E5DB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D1CDAE8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5C3FE729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03BD5506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7C2C8953">
            <w:pPr>
              <w:spacing w:line="240" w:lineRule="auto"/>
            </w:pPr>
            <w:r>
              <w:rPr>
                <w:sz w:val="18"/>
              </w:rPr>
              <w:t>RSSI（UINT16 高字节）</w:t>
            </w:r>
          </w:p>
        </w:tc>
      </w:tr>
      <w:tr w14:paraId="17E58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3EDFB4F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065D4FB0">
            <w:pPr>
              <w:spacing w:line="240" w:lineRule="auto"/>
            </w:pPr>
            <w:r>
              <w:rPr>
                <w:sz w:val="18"/>
              </w:rPr>
              <w:t>RETURN_DATA2</w:t>
            </w:r>
          </w:p>
        </w:tc>
        <w:tc>
          <w:tcPr>
            <w:tcW w:w="1417" w:type="dxa"/>
          </w:tcPr>
          <w:p w14:paraId="0B52FDCC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63696799">
            <w:pPr>
              <w:spacing w:line="240" w:lineRule="auto"/>
            </w:pPr>
            <w:r>
              <w:rPr>
                <w:sz w:val="18"/>
              </w:rPr>
              <w:t>PC 字</w:t>
            </w:r>
          </w:p>
        </w:tc>
      </w:tr>
      <w:tr w14:paraId="5A6F9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101AF65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5EC4E993">
            <w:pPr>
              <w:spacing w:line="240" w:lineRule="auto"/>
            </w:pPr>
            <w:r>
              <w:rPr>
                <w:sz w:val="18"/>
              </w:rPr>
              <w:t>RETURN_DATA3</w:t>
            </w:r>
          </w:p>
        </w:tc>
        <w:tc>
          <w:tcPr>
            <w:tcW w:w="1417" w:type="dxa"/>
          </w:tcPr>
          <w:p w14:paraId="3E9EED8C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7DED8A1A">
            <w:pPr>
              <w:spacing w:line="240" w:lineRule="auto"/>
            </w:pPr>
            <w:r>
              <w:rPr>
                <w:sz w:val="18"/>
              </w:rPr>
              <w:t>高字节=EPC_LEN，后为 EPC</w:t>
            </w:r>
          </w:p>
        </w:tc>
      </w:tr>
      <w:tr w14:paraId="7859D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54BF92B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0F1B5FBD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3807C716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7F9AEB0E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5D601CC1">
      <w:pPr>
        <w:pStyle w:val="4"/>
      </w:pPr>
      <w:r>
        <w:rPr>
          <w:rFonts w:ascii="黑体" w:hAnsi="黑体" w:eastAsia="黑体"/>
        </w:rPr>
        <w:t>CMD 18 — 停止连续盘点</w:t>
      </w:r>
    </w:p>
    <w:p w14:paraId="293AE938">
      <w:r>
        <w:t>功能：停止连续盘点。</w:t>
      </w:r>
    </w:p>
    <w:p w14:paraId="033B4346">
      <w:r>
        <w:t>返回：CMD_STATUS=2 成功</w:t>
      </w:r>
    </w:p>
    <w:p w14:paraId="440B7B7F">
      <w:pPr>
        <w:pStyle w:val="5"/>
      </w:pPr>
      <w:r>
        <w:rPr>
          <w:rFonts w:ascii="黑体" w:hAnsi="黑体" w:eastAsia="黑体"/>
        </w:rPr>
        <w:t>案例：停止连续盘点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1BBA8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09CDE76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0D7A7615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14771CF5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41C1CD21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48330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9C769C0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63D9FC81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5C6C4E32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1629B68F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02533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FC840E4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2B6E6CF1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7160B626">
            <w:pPr>
              <w:spacing w:line="240" w:lineRule="auto"/>
            </w:pPr>
            <w:r>
              <w:rPr>
                <w:sz w:val="18"/>
              </w:rPr>
              <w:t>18</w:t>
            </w:r>
          </w:p>
        </w:tc>
        <w:tc>
          <w:tcPr>
            <w:tcW w:w="4252" w:type="dxa"/>
          </w:tcPr>
          <w:p w14:paraId="1263F6EC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78873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2ED48A3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163DE709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00A1DE6B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068DAF12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45D0C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758CB85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0B52B60C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0E16B92B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6B4934B0">
            <w:pPr>
              <w:spacing w:line="240" w:lineRule="auto"/>
            </w:pPr>
            <w:r>
              <w:rPr>
                <w:sz w:val="18"/>
              </w:rPr>
              <w:t>CMD_STATUS=2 成功</w:t>
            </w:r>
          </w:p>
        </w:tc>
      </w:tr>
      <w:tr w14:paraId="021C3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585960B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20D1E21B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687A0028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08C9F259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673EDD22">
      <w:pPr>
        <w:pStyle w:val="4"/>
      </w:pPr>
      <w:r>
        <w:rPr>
          <w:rFonts w:ascii="黑体" w:hAnsi="黑体" w:eastAsia="黑体"/>
        </w:rPr>
        <w:t>CMD 19 — 设置跳频信道列表</w:t>
      </w:r>
    </w:p>
    <w:p w14:paraId="23CE084C">
      <w:r>
        <w:t>功能：设置跳频信道列表。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0BB0D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273CE7D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134" w:type="dxa"/>
          </w:tcPr>
          <w:p w14:paraId="7ABE772C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252" w:type="dxa"/>
          </w:tcPr>
          <w:p w14:paraId="68CC2D6A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6AD9A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50B6AE9">
            <w:pPr>
              <w:spacing w:line="240" w:lineRule="auto"/>
            </w:pPr>
            <w:r>
              <w:rPr>
                <w:sz w:val="18"/>
              </w:rPr>
              <w:t>WORDS=数量, WRITE_DATA=信道字节</w:t>
            </w:r>
          </w:p>
        </w:tc>
        <w:tc>
          <w:tcPr>
            <w:tcW w:w="1134" w:type="dxa"/>
          </w:tcPr>
          <w:p w14:paraId="5195301A">
            <w:pPr>
              <w:spacing w:line="240" w:lineRule="auto"/>
            </w:pPr>
            <w:r>
              <w:rPr>
                <w:sz w:val="18"/>
              </w:rPr>
              <w:t>参数</w:t>
            </w:r>
          </w:p>
        </w:tc>
        <w:tc>
          <w:tcPr>
            <w:tcW w:w="4252" w:type="dxa"/>
          </w:tcPr>
          <w:p w14:paraId="12ED40B9">
            <w:pPr>
              <w:spacing w:line="240" w:lineRule="auto"/>
            </w:pPr>
            <w:r>
              <w:rPr>
                <w:sz w:val="18"/>
              </w:rPr>
              <w:t>WORDS=数量, WRITE_DATA=信道字节</w:t>
            </w:r>
          </w:p>
        </w:tc>
      </w:tr>
    </w:tbl>
    <w:p w14:paraId="2432487D">
      <w:r>
        <w:t>RETURN_DATA1=信道数量，CMD_STATUS=2 成功</w:t>
      </w:r>
    </w:p>
    <w:p w14:paraId="69E9C02D">
      <w:pPr>
        <w:pStyle w:val="5"/>
      </w:pPr>
      <w:r>
        <w:rPr>
          <w:rFonts w:ascii="黑体" w:hAnsi="黑体" w:eastAsia="黑体"/>
        </w:rPr>
        <w:t>案例：设置跳频信道列表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6D7E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26355D9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7E77EC0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35FF1A6A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599AEFEA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6FA3F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508DCBD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71F48C5E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4767D99E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6F16070F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1A87A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D39D59E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6955E0E8">
            <w:pPr>
              <w:spacing w:line="240" w:lineRule="auto"/>
            </w:pPr>
            <w:r>
              <w:rPr>
                <w:sz w:val="18"/>
              </w:rPr>
              <w:t>WORDS</w:t>
            </w:r>
          </w:p>
        </w:tc>
        <w:tc>
          <w:tcPr>
            <w:tcW w:w="1417" w:type="dxa"/>
          </w:tcPr>
          <w:p w14:paraId="598A9B3F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4252" w:type="dxa"/>
          </w:tcPr>
          <w:p w14:paraId="530F4A33">
            <w:pPr>
              <w:spacing w:line="240" w:lineRule="auto"/>
            </w:pPr>
            <w:r>
              <w:rPr>
                <w:sz w:val="18"/>
              </w:rPr>
              <w:t>2 个信道</w:t>
            </w:r>
          </w:p>
        </w:tc>
      </w:tr>
      <w:tr w14:paraId="6CE72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8812FD5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7D4FB9AE">
            <w:pPr>
              <w:spacing w:line="240" w:lineRule="auto"/>
            </w:pPr>
            <w:r>
              <w:rPr>
                <w:sz w:val="18"/>
              </w:rPr>
              <w:t>WRITE_DATA1</w:t>
            </w:r>
          </w:p>
        </w:tc>
        <w:tc>
          <w:tcPr>
            <w:tcW w:w="1417" w:type="dxa"/>
          </w:tcPr>
          <w:p w14:paraId="17D65D06">
            <w:pPr>
              <w:spacing w:line="240" w:lineRule="auto"/>
            </w:pPr>
            <w:r>
              <w:rPr>
                <w:sz w:val="18"/>
              </w:rPr>
              <w:t>0x0105</w:t>
            </w:r>
          </w:p>
        </w:tc>
        <w:tc>
          <w:tcPr>
            <w:tcW w:w="4252" w:type="dxa"/>
          </w:tcPr>
          <w:p w14:paraId="2241A267">
            <w:pPr>
              <w:spacing w:line="240" w:lineRule="auto"/>
            </w:pPr>
            <w:r>
              <w:rPr>
                <w:sz w:val="18"/>
              </w:rPr>
              <w:t>信道1和信道5</w:t>
            </w:r>
          </w:p>
        </w:tc>
      </w:tr>
      <w:tr w14:paraId="5476A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3571300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1959F490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140EBFDF">
            <w:pPr>
              <w:spacing w:line="240" w:lineRule="auto"/>
            </w:pPr>
            <w:r>
              <w:rPr>
                <w:sz w:val="18"/>
              </w:rPr>
              <w:t>19</w:t>
            </w:r>
          </w:p>
        </w:tc>
        <w:tc>
          <w:tcPr>
            <w:tcW w:w="4252" w:type="dxa"/>
          </w:tcPr>
          <w:p w14:paraId="39F6DB2E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76279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9B6132B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425241EA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09368531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16AC03AA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4CB62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DFC3F5A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1E5F1835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4CB61F5D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63C2E0BA">
            <w:pPr>
              <w:spacing w:line="240" w:lineRule="auto"/>
            </w:pPr>
            <w:r>
              <w:rPr>
                <w:sz w:val="18"/>
              </w:rPr>
              <w:t>RETURN_DATA1=信道数量</w:t>
            </w:r>
          </w:p>
        </w:tc>
      </w:tr>
      <w:tr w14:paraId="1A38A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77FC2C4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344027C3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44085B02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19CC7D3B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415467C3">
      <w:pPr>
        <w:pStyle w:val="4"/>
      </w:pPr>
      <w:r>
        <w:rPr>
          <w:rFonts w:ascii="黑体" w:hAnsi="黑体" w:eastAsia="黑体"/>
        </w:rPr>
        <w:t>CMD 20 — 读取跳频信道列表</w:t>
      </w:r>
    </w:p>
    <w:p w14:paraId="787A8E16">
      <w:r>
        <w:t>功能：读取跳频信道列表。</w:t>
      </w:r>
    </w:p>
    <w:p w14:paraId="7B4A050D">
      <w:r>
        <w:t>返回：RETURN_DATA1 低字节=数量，后为列表</w:t>
      </w:r>
    </w:p>
    <w:p w14:paraId="53815B4C">
      <w:pPr>
        <w:pStyle w:val="5"/>
      </w:pPr>
      <w:r>
        <w:rPr>
          <w:rFonts w:ascii="黑体" w:hAnsi="黑体" w:eastAsia="黑体"/>
        </w:rPr>
        <w:t>案例：读取跳频信道列表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3B5E0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231439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55A94046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37AC166F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12834FE7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00567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DC54398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2B30C348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33001339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5C018C3C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1EFB2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CCA8EAE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64225C84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537529E8">
            <w:pPr>
              <w:spacing w:line="240" w:lineRule="auto"/>
            </w:pPr>
            <w:r>
              <w:rPr>
                <w:sz w:val="18"/>
              </w:rPr>
              <w:t>20</w:t>
            </w:r>
          </w:p>
        </w:tc>
        <w:tc>
          <w:tcPr>
            <w:tcW w:w="4252" w:type="dxa"/>
          </w:tcPr>
          <w:p w14:paraId="489A0034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05BC3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C228CF1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54BA7AAE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09E5CC71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50E1D5D5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33F91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9D9FB0D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20A74068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7197C0E6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559629EB">
            <w:pPr>
              <w:spacing w:line="240" w:lineRule="auto"/>
            </w:pPr>
            <w:r>
              <w:rPr>
                <w:sz w:val="18"/>
              </w:rPr>
              <w:t>RETURN_DATA1 低字节=数量</w:t>
            </w:r>
          </w:p>
        </w:tc>
      </w:tr>
      <w:tr w14:paraId="2F0DB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A4AC46D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6201FFAB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634AC9C6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6F5C2203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42733DCF">
      <w:pPr>
        <w:pStyle w:val="4"/>
      </w:pPr>
      <w:r>
        <w:rPr>
          <w:rFonts w:ascii="黑体" w:hAnsi="黑体" w:eastAsia="黑体"/>
        </w:rPr>
        <w:t>CMD 21 — 设置接收灵敏度</w:t>
      </w:r>
    </w:p>
    <w:p w14:paraId="50D7F821">
      <w:r>
        <w:t>功能：设置接收灵敏度。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1B63C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4895176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134" w:type="dxa"/>
          </w:tcPr>
          <w:p w14:paraId="7F985836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252" w:type="dxa"/>
          </w:tcPr>
          <w:p w14:paraId="5ECF017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316F2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3A7A9C6">
            <w:pPr>
              <w:spacing w:line="240" w:lineRule="auto"/>
            </w:pPr>
            <w:r>
              <w:rPr>
                <w:sz w:val="18"/>
              </w:rPr>
              <w:t>WRITE_DATA1~2=4字节参数</w:t>
            </w:r>
          </w:p>
        </w:tc>
        <w:tc>
          <w:tcPr>
            <w:tcW w:w="1134" w:type="dxa"/>
          </w:tcPr>
          <w:p w14:paraId="78FC7190">
            <w:pPr>
              <w:spacing w:line="240" w:lineRule="auto"/>
            </w:pPr>
            <w:r>
              <w:rPr>
                <w:sz w:val="18"/>
              </w:rPr>
              <w:t>参数</w:t>
            </w:r>
          </w:p>
        </w:tc>
        <w:tc>
          <w:tcPr>
            <w:tcW w:w="4252" w:type="dxa"/>
          </w:tcPr>
          <w:p w14:paraId="4D989CDB">
            <w:pPr>
              <w:spacing w:line="240" w:lineRule="auto"/>
            </w:pPr>
            <w:r>
              <w:rPr>
                <w:sz w:val="18"/>
              </w:rPr>
              <w:t>WRITE_DATA1~2=4字节参数</w:t>
            </w:r>
          </w:p>
        </w:tc>
      </w:tr>
    </w:tbl>
    <w:p w14:paraId="113E1407">
      <w:r>
        <w:t>RETURN_DATA1~2=4字节参数，CMD_STATUS=2 成功</w:t>
      </w:r>
    </w:p>
    <w:p w14:paraId="6D7890F8">
      <w:r>
        <w:rPr>
          <w:rFonts w:ascii="Times New Roman" w:hAnsi="Times New Roman" w:eastAsia="宋体"/>
          <w:color w:val="CC3300"/>
          <w:sz w:val="18"/>
        </w:rPr>
        <w:t>⚠️ 修改灵敏度影响读取稳定性，非专业人员不要修改。</w:t>
      </w:r>
    </w:p>
    <w:p w14:paraId="0E94AAB0">
      <w:pPr>
        <w:pStyle w:val="5"/>
      </w:pPr>
      <w:r>
        <w:rPr>
          <w:rFonts w:ascii="黑体" w:hAnsi="黑体" w:eastAsia="黑体"/>
        </w:rPr>
        <w:t>案例：设置接收灵敏度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40CBC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4CB7696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2C703B97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7ECC5295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20C5F855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4E6E9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C698515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4894EFF6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54200130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26B287BB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35D78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BDFDEEF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7E3D2A6D">
            <w:pPr>
              <w:spacing w:line="240" w:lineRule="auto"/>
            </w:pPr>
            <w:r>
              <w:rPr>
                <w:sz w:val="18"/>
              </w:rPr>
              <w:t>WRITE_DATA1</w:t>
            </w:r>
          </w:p>
        </w:tc>
        <w:tc>
          <w:tcPr>
            <w:tcW w:w="1417" w:type="dxa"/>
          </w:tcPr>
          <w:p w14:paraId="56534565">
            <w:pPr>
              <w:spacing w:line="240" w:lineRule="auto"/>
            </w:pPr>
            <w:r>
              <w:rPr>
                <w:sz w:val="18"/>
              </w:rPr>
              <w:t>0x0102</w:t>
            </w:r>
          </w:p>
        </w:tc>
        <w:tc>
          <w:tcPr>
            <w:tcW w:w="4252" w:type="dxa"/>
          </w:tcPr>
          <w:p w14:paraId="0FF2C2B3">
            <w:pPr>
              <w:spacing w:line="240" w:lineRule="auto"/>
            </w:pPr>
            <w:r>
              <w:rPr>
                <w:sz w:val="18"/>
              </w:rPr>
              <w:t>前2字节</w:t>
            </w:r>
          </w:p>
        </w:tc>
      </w:tr>
      <w:tr w14:paraId="018D1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9A633E5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590F9446">
            <w:pPr>
              <w:spacing w:line="240" w:lineRule="auto"/>
            </w:pPr>
            <w:r>
              <w:rPr>
                <w:sz w:val="18"/>
              </w:rPr>
              <w:t>WRITE_DATA2</w:t>
            </w:r>
          </w:p>
        </w:tc>
        <w:tc>
          <w:tcPr>
            <w:tcW w:w="1417" w:type="dxa"/>
          </w:tcPr>
          <w:p w14:paraId="1D4BA0A6">
            <w:pPr>
              <w:spacing w:line="240" w:lineRule="auto"/>
            </w:pPr>
            <w:r>
              <w:rPr>
                <w:sz w:val="18"/>
              </w:rPr>
              <w:t>0x0304</w:t>
            </w:r>
          </w:p>
        </w:tc>
        <w:tc>
          <w:tcPr>
            <w:tcW w:w="4252" w:type="dxa"/>
          </w:tcPr>
          <w:p w14:paraId="658814DE">
            <w:pPr>
              <w:spacing w:line="240" w:lineRule="auto"/>
            </w:pPr>
            <w:r>
              <w:rPr>
                <w:sz w:val="18"/>
              </w:rPr>
              <w:t>后2字节</w:t>
            </w:r>
          </w:p>
        </w:tc>
      </w:tr>
      <w:tr w14:paraId="27B10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517401B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153A8C85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43C45812">
            <w:pPr>
              <w:spacing w:line="240" w:lineRule="auto"/>
            </w:pPr>
            <w:r>
              <w:rPr>
                <w:sz w:val="18"/>
              </w:rPr>
              <w:t>21</w:t>
            </w:r>
          </w:p>
        </w:tc>
        <w:tc>
          <w:tcPr>
            <w:tcW w:w="4252" w:type="dxa"/>
          </w:tcPr>
          <w:p w14:paraId="67F28992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35272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741E1E7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74CFBAEF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4C69EC40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668A140C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2B07D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53B1009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4D1EF86C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14AECB30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55870D7D">
            <w:pPr>
              <w:spacing w:line="240" w:lineRule="auto"/>
            </w:pPr>
            <w:r>
              <w:rPr>
                <w:sz w:val="18"/>
              </w:rPr>
              <w:t>RETURN_DATA1~2=4字节参数</w:t>
            </w:r>
          </w:p>
        </w:tc>
      </w:tr>
      <w:tr w14:paraId="3A43E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BCF71FC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17F91A70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4AAB5C4E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22D74B74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66F96719">
      <w:pPr>
        <w:pStyle w:val="4"/>
      </w:pPr>
      <w:r>
        <w:rPr>
          <w:rFonts w:ascii="黑体" w:hAnsi="黑体" w:eastAsia="黑体"/>
        </w:rPr>
        <w:t>CMD 22 — 读取接收灵敏度</w:t>
      </w:r>
    </w:p>
    <w:p w14:paraId="79DECCC3">
      <w:r>
        <w:t>功能：读取接收灵敏度。</w:t>
      </w:r>
    </w:p>
    <w:p w14:paraId="3C157996">
      <w:r>
        <w:t>返回：RETURN_DATA1~2=4字节参数</w:t>
      </w:r>
    </w:p>
    <w:p w14:paraId="3344D09A">
      <w:pPr>
        <w:pStyle w:val="5"/>
      </w:pPr>
      <w:r>
        <w:rPr>
          <w:rFonts w:ascii="黑体" w:hAnsi="黑体" w:eastAsia="黑体"/>
        </w:rPr>
        <w:t>案例：读取接收灵敏度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18130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73FCE4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163181E8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60918507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3C4E01C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35F40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7785700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069D04A1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7527B733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38B97CE1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64ED8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8513924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732FCF72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4D98A9CF">
            <w:pPr>
              <w:spacing w:line="240" w:lineRule="auto"/>
            </w:pPr>
            <w:r>
              <w:rPr>
                <w:sz w:val="18"/>
              </w:rPr>
              <w:t>22</w:t>
            </w:r>
          </w:p>
        </w:tc>
        <w:tc>
          <w:tcPr>
            <w:tcW w:w="4252" w:type="dxa"/>
          </w:tcPr>
          <w:p w14:paraId="07BF61A9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3E446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6DDE6F7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0051CE1D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59AD8F78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6F909ED6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4999D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0BAAFFC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405EF052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39605437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337CBDC9">
            <w:pPr>
              <w:spacing w:line="240" w:lineRule="auto"/>
            </w:pPr>
            <w:r>
              <w:rPr>
                <w:sz w:val="18"/>
              </w:rPr>
              <w:t>RETURN_DATA1~2=4字节参数</w:t>
            </w:r>
          </w:p>
        </w:tc>
      </w:tr>
      <w:tr w14:paraId="4F619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F1AA00C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7C89D969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4DB04BA7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31EEA9E6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63B7F943">
      <w:pPr>
        <w:pStyle w:val="4"/>
      </w:pPr>
      <w:r>
        <w:rPr>
          <w:rFonts w:ascii="黑体" w:hAnsi="黑体" w:eastAsia="黑体"/>
        </w:rPr>
        <w:t>CMD 23 — RSSI 测试</w:t>
      </w:r>
    </w:p>
    <w:p w14:paraId="056E1BD7">
      <w:r>
        <w:t>功能：RSSI 测试。</w:t>
      </w:r>
    </w:p>
    <w:p w14:paraId="41350DB5">
      <w:r>
        <w:t>返回：RETURN_DATA=RSSI 数据</w:t>
      </w:r>
    </w:p>
    <w:p w14:paraId="0A4B87CC">
      <w:pPr>
        <w:pStyle w:val="5"/>
      </w:pPr>
      <w:r>
        <w:rPr>
          <w:rFonts w:ascii="黑体" w:hAnsi="黑体" w:eastAsia="黑体"/>
        </w:rPr>
        <w:t>案例：RSSI 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0D965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5EF4D5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6B51142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38D5399F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08EAC3C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62D1D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E8B61EF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366C4A22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65503945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21637679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306A8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35FAC97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1E8A6B75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7F37E744">
            <w:pPr>
              <w:spacing w:line="240" w:lineRule="auto"/>
            </w:pPr>
            <w:r>
              <w:rPr>
                <w:sz w:val="18"/>
              </w:rPr>
              <w:t>23</w:t>
            </w:r>
          </w:p>
        </w:tc>
        <w:tc>
          <w:tcPr>
            <w:tcW w:w="4252" w:type="dxa"/>
          </w:tcPr>
          <w:p w14:paraId="48603A32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074F5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04F3C5F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770333B4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0C85EBD3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78287CFC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1C213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422F209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2F3B47E2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2E9C5B9B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6CC3663C">
            <w:pPr>
              <w:spacing w:line="240" w:lineRule="auto"/>
            </w:pPr>
            <w:r>
              <w:rPr>
                <w:sz w:val="18"/>
              </w:rPr>
              <w:t>RETURN_DATA=RSSI 数据</w:t>
            </w:r>
          </w:p>
        </w:tc>
      </w:tr>
      <w:tr w14:paraId="2125B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95C4AC9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668E47F7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163E973A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0797DA6F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65A5AC5D">
      <w:pPr>
        <w:pStyle w:val="4"/>
      </w:pPr>
      <w:r>
        <w:rPr>
          <w:rFonts w:ascii="黑体" w:hAnsi="黑体" w:eastAsia="黑体"/>
        </w:rPr>
        <w:t>CMD 24 — 载波开关</w:t>
      </w:r>
    </w:p>
    <w:p w14:paraId="1EF00A6F">
      <w:r>
        <w:t>功能：载波开关。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02088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3C1DC0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134" w:type="dxa"/>
          </w:tcPr>
          <w:p w14:paraId="39C169B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252" w:type="dxa"/>
          </w:tcPr>
          <w:p w14:paraId="6A0D85BC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11217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6B6FAEC">
            <w:pPr>
              <w:spacing w:line="240" w:lineRule="auto"/>
            </w:pPr>
            <w:r>
              <w:rPr>
                <w:sz w:val="18"/>
              </w:rPr>
              <w:t>ADDR=0关闭/非0开启</w:t>
            </w:r>
          </w:p>
        </w:tc>
        <w:tc>
          <w:tcPr>
            <w:tcW w:w="1134" w:type="dxa"/>
          </w:tcPr>
          <w:p w14:paraId="188983E3">
            <w:pPr>
              <w:spacing w:line="240" w:lineRule="auto"/>
            </w:pPr>
            <w:r>
              <w:rPr>
                <w:sz w:val="18"/>
              </w:rPr>
              <w:t>参数</w:t>
            </w:r>
          </w:p>
        </w:tc>
        <w:tc>
          <w:tcPr>
            <w:tcW w:w="4252" w:type="dxa"/>
          </w:tcPr>
          <w:p w14:paraId="6620E44D">
            <w:pPr>
              <w:spacing w:line="240" w:lineRule="auto"/>
            </w:pPr>
            <w:r>
              <w:rPr>
                <w:sz w:val="18"/>
              </w:rPr>
              <w:t>ADDR=0关闭/非0开启</w:t>
            </w:r>
          </w:p>
        </w:tc>
      </w:tr>
    </w:tbl>
    <w:p w14:paraId="65AB466D">
      <w:r>
        <w:t>RETURN_DATA1=0x00关闭/0xFF开启，CMD_STATUS=2 成功</w:t>
      </w:r>
    </w:p>
    <w:p w14:paraId="549BDB84">
      <w:r>
        <w:rPr>
          <w:rFonts w:ascii="Times New Roman" w:hAnsi="Times New Roman" w:eastAsia="宋体"/>
          <w:color w:val="CC3300"/>
          <w:sz w:val="18"/>
        </w:rPr>
        <w:t>⚠️ 开启载波会影响 RFID 读取，测试前应先停止自动扫描。</w:t>
      </w:r>
    </w:p>
    <w:p w14:paraId="3F72E6C9">
      <w:pPr>
        <w:pStyle w:val="5"/>
      </w:pPr>
      <w:r>
        <w:rPr>
          <w:rFonts w:ascii="黑体" w:hAnsi="黑体" w:eastAsia="黑体"/>
        </w:rPr>
        <w:t>案例：载波开关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72516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C6FC334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490B6431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3A9E509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343DAA6E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14873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BA69BFA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41DFAB6E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3DAF5B14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789B3C05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1F176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6C02FF8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>
            <w:r>
              <w:t>WORDS</w:t>
            </w:r>
          </w:p>
        </w:tc>
        <w:tc>
          <w:tcPr>
            <w:tcW w:w="1417" w:type="dxa"/>
          </w:tcPr>
          <w:p w14:paraId="0E9AAE61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252" w:type="dxa"/>
          </w:tcPr>
          <w:p w14:paraId="3E740206">
            <w:pPr>
              <w:spacing w:line="240" w:lineRule="auto"/>
            </w:pPr>
            <w:r>
              <w:rPr>
                <w:sz w:val="18"/>
              </w:rPr>
              <w:t>开启载波</w:t>
            </w:r>
          </w:p>
        </w:tc>
      </w:tr>
      <w:tr w14:paraId="77499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5555C2A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16A369B5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7A108F5B">
            <w:pPr>
              <w:spacing w:line="240" w:lineRule="auto"/>
            </w:pPr>
            <w:r>
              <w:rPr>
                <w:sz w:val="18"/>
              </w:rPr>
              <w:t>24</w:t>
            </w:r>
          </w:p>
        </w:tc>
        <w:tc>
          <w:tcPr>
            <w:tcW w:w="4252" w:type="dxa"/>
          </w:tcPr>
          <w:p w14:paraId="297A5D63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68D84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AA21759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3AC0AFA5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3D5F1216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7BEF8748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7D222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4E7DF4A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0D3F4ECF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19B0B52D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7F2BF608">
            <w:pPr>
              <w:spacing w:line="240" w:lineRule="auto"/>
            </w:pPr>
            <w:r>
              <w:rPr>
                <w:sz w:val="18"/>
              </w:rPr>
              <w:t>RETURN_DATA1=0x00关闭/0xFF开启</w:t>
            </w:r>
          </w:p>
        </w:tc>
      </w:tr>
      <w:tr w14:paraId="37941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5E4E7B2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2114397C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376AD97D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5D79519E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42EB0FC9">
      <w:pPr>
        <w:pStyle w:val="4"/>
      </w:pPr>
      <w:r>
        <w:rPr>
          <w:rFonts w:ascii="黑体" w:hAnsi="黑体" w:eastAsia="黑体"/>
        </w:rPr>
        <w:t>CMD 25 — RFID 模块复位</w:t>
      </w:r>
    </w:p>
    <w:p w14:paraId="27E91754">
      <w:r>
        <w:t>功能：RFID 模块复位。</w:t>
      </w:r>
    </w:p>
    <w:p w14:paraId="65E878FF">
      <w:r>
        <w:t>返回：CMD_STATUS=2 复位已发送</w:t>
      </w:r>
    </w:p>
    <w:p w14:paraId="5755EE90">
      <w:r>
        <w:rPr>
          <w:rFonts w:ascii="Times New Roman" w:hAnsi="Times New Roman" w:eastAsia="宋体"/>
          <w:color w:val="0066CC"/>
          <w:sz w:val="18"/>
        </w:rPr>
        <w:t>💡 固件有 2 秒看门狗自动复位，通常不需要 PLC 手动复位。</w:t>
      </w:r>
    </w:p>
    <w:p w14:paraId="1C3F7920">
      <w:pPr>
        <w:pStyle w:val="5"/>
      </w:pPr>
      <w:r>
        <w:rPr>
          <w:rFonts w:ascii="黑体" w:hAnsi="黑体" w:eastAsia="黑体"/>
        </w:rPr>
        <w:t>案例：RFID 模块复位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6D97D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AA48D87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07A1C89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49AD087E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27B1922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08A2F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9CA005A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4E7A0831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214E1342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277A0A0F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4E1D8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72F9818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0039CF2F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3ADB9411">
            <w:pPr>
              <w:spacing w:line="240" w:lineRule="auto"/>
            </w:pPr>
            <w:r>
              <w:rPr>
                <w:sz w:val="18"/>
              </w:rPr>
              <w:t>25</w:t>
            </w:r>
          </w:p>
        </w:tc>
        <w:tc>
          <w:tcPr>
            <w:tcW w:w="4252" w:type="dxa"/>
          </w:tcPr>
          <w:p w14:paraId="17A99FF2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22CD6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E3343CF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04D6370E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7E97F55C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12BB9E0B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2EC14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5E23566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601D5913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48FE0E54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46423586">
            <w:pPr>
              <w:spacing w:line="240" w:lineRule="auto"/>
            </w:pPr>
            <w:r>
              <w:rPr>
                <w:sz w:val="18"/>
              </w:rPr>
              <w:t>CMD_STATUS=2 复位已发送</w:t>
            </w:r>
          </w:p>
        </w:tc>
      </w:tr>
      <w:tr w14:paraId="63FFC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C37F6DE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3B84978C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0C94AA73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6320547E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2730E273">
      <w:pPr>
        <w:pStyle w:val="4"/>
      </w:pPr>
      <w:r>
        <w:rPr>
          <w:rFonts w:ascii="黑体" w:hAnsi="黑体" w:eastAsia="黑体"/>
        </w:rPr>
        <w:t>CMD 30 — 选择指定 EPC 的标签</w:t>
      </w:r>
    </w:p>
    <w:p w14:paraId="39AD81E2">
      <w:r>
        <w:t>功能：设置 Select 条件，使后续读/写操作只针对匹配 EPC 的标签。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134"/>
        <w:gridCol w:w="4252"/>
      </w:tblGrid>
      <w:tr w14:paraId="45043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4DAE2F1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134" w:type="dxa"/>
          </w:tcPr>
          <w:p w14:paraId="1DAA83AD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4252" w:type="dxa"/>
          </w:tcPr>
          <w:p w14:paraId="358AD10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6E671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53F5D35">
            <w:pPr>
              <w:spacing w:line="240" w:lineRule="auto"/>
            </w:pPr>
            <w:r>
              <w:rPr>
                <w:sz w:val="18"/>
              </w:rPr>
              <w:t>ANT</w:t>
            </w:r>
          </w:p>
        </w:tc>
        <w:tc>
          <w:tcPr>
            <w:tcW w:w="1134" w:type="dxa"/>
          </w:tcPr>
          <w:p w14:paraId="21854610">
            <w:pPr>
              <w:spacing w:line="240" w:lineRule="auto"/>
            </w:pPr>
            <w:r>
              <w:rPr>
                <w:sz w:val="18"/>
              </w:rPr>
              <w:t>天线号</w:t>
            </w:r>
          </w:p>
        </w:tc>
        <w:tc>
          <w:tcPr>
            <w:tcW w:w="4252" w:type="dxa"/>
          </w:tcPr>
          <w:p w14:paraId="4879D674">
            <w:pPr>
              <w:spacing w:line="240" w:lineRule="auto"/>
            </w:pPr>
            <w:r>
              <w:rPr>
                <w:sz w:val="18"/>
              </w:rPr>
              <w:t>1..3</w:t>
            </w:r>
          </w:p>
        </w:tc>
      </w:tr>
      <w:tr w14:paraId="5723C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F06B8B1">
            <w:pPr>
              <w:spacing w:line="240" w:lineRule="auto"/>
            </w:pPr>
            <w:r>
              <w:rPr>
                <w:sz w:val="18"/>
              </w:rPr>
              <w:t>WORDS</w:t>
            </w:r>
          </w:p>
        </w:tc>
        <w:tc>
          <w:tcPr>
            <w:tcW w:w="1134" w:type="dxa"/>
          </w:tcPr>
          <w:p w14:paraId="769007D3">
            <w:pPr>
              <w:spacing w:line="240" w:lineRule="auto"/>
            </w:pPr>
            <w:r>
              <w:rPr>
                <w:sz w:val="18"/>
              </w:rPr>
              <w:t>EPC字节长度</w:t>
            </w:r>
          </w:p>
        </w:tc>
        <w:tc>
          <w:tcPr>
            <w:tcW w:w="4252" w:type="dxa"/>
          </w:tcPr>
          <w:p w14:paraId="08197631">
            <w:pPr>
              <w:spacing w:line="240" w:lineRule="auto"/>
            </w:pPr>
            <w:r>
              <w:rPr>
                <w:sz w:val="18"/>
              </w:rPr>
              <w:t>0=用自动扫描的EPC</w:t>
            </w:r>
          </w:p>
        </w:tc>
      </w:tr>
      <w:tr w14:paraId="187A0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5688F8B">
            <w:pPr>
              <w:spacing w:line="240" w:lineRule="auto"/>
            </w:pPr>
            <w:r>
              <w:rPr>
                <w:sz w:val="18"/>
              </w:rPr>
              <w:t>WRITE_DATA1..</w:t>
            </w:r>
          </w:p>
        </w:tc>
        <w:tc>
          <w:tcPr>
            <w:tcW w:w="1134" w:type="dxa"/>
          </w:tcPr>
          <w:p w14:paraId="235D7C0E">
            <w:pPr>
              <w:spacing w:line="240" w:lineRule="auto"/>
            </w:pPr>
            <w:r>
              <w:rPr>
                <w:sz w:val="18"/>
              </w:rPr>
              <w:t>EPC数据</w:t>
            </w:r>
          </w:p>
        </w:tc>
        <w:tc>
          <w:tcPr>
            <w:tcW w:w="4252" w:type="dxa"/>
          </w:tcPr>
          <w:p w14:paraId="0EE5DE65">
            <w:pPr>
              <w:spacing w:line="240" w:lineRule="auto"/>
            </w:pPr>
            <w:r>
              <w:rPr>
                <w:sz w:val="18"/>
              </w:rPr>
              <w:t>WORDS&gt;0时有效，大端序</w:t>
            </w:r>
          </w:p>
        </w:tc>
      </w:tr>
    </w:tbl>
    <w:p w14:paraId="1924E5ED">
      <w:r>
        <w:t>两种用法：1) WORDS=0 用自动扫描的当前 EPC；2) WORDS&gt;0 手动指定 EPC。返回：CMD_STATUS=2 成功。</w:t>
      </w:r>
    </w:p>
    <w:p w14:paraId="2A9B5EC9">
      <w:pPr>
        <w:pStyle w:val="5"/>
      </w:pPr>
      <w:r>
        <w:rPr>
          <w:rFonts w:ascii="黑体" w:hAnsi="黑体" w:eastAsia="黑体"/>
        </w:rPr>
        <w:t>案例 A：用 ANT1 自动扫描的 EPC 选择（WORDS=0）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05C9A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73FC196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2C2C4909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5D6564CD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193E0918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776FF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3B9B193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7E2F97BB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0D4114BF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7528F6EC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60191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B8F3BD5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75EB4E09">
            <w:pPr>
              <w:spacing w:line="240" w:lineRule="auto"/>
            </w:pPr>
            <w:r>
              <w:rPr>
                <w:sz w:val="18"/>
              </w:rPr>
              <w:t>ANT</w:t>
            </w:r>
          </w:p>
        </w:tc>
        <w:tc>
          <w:tcPr>
            <w:tcW w:w="1417" w:type="dxa"/>
          </w:tcPr>
          <w:p w14:paraId="4050A96C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252" w:type="dxa"/>
          </w:tcPr>
          <w:p w14:paraId="49CBDEE0">
            <w:pPr>
              <w:spacing w:line="240" w:lineRule="auto"/>
            </w:pPr>
            <w:r>
              <w:rPr>
                <w:sz w:val="18"/>
              </w:rPr>
              <w:t>天线 1</w:t>
            </w:r>
          </w:p>
        </w:tc>
      </w:tr>
      <w:tr w14:paraId="6D987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924D68A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41DC4DD9">
            <w:pPr>
              <w:spacing w:line="240" w:lineRule="auto"/>
            </w:pPr>
            <w:r>
              <w:rPr>
                <w:sz w:val="18"/>
              </w:rPr>
              <w:t>WORDS</w:t>
            </w:r>
          </w:p>
        </w:tc>
        <w:tc>
          <w:tcPr>
            <w:tcW w:w="1417" w:type="dxa"/>
          </w:tcPr>
          <w:p w14:paraId="17D392E8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2E43436F">
            <w:pPr>
              <w:spacing w:line="240" w:lineRule="auto"/>
            </w:pPr>
            <w:r>
              <w:rPr>
                <w:sz w:val="18"/>
              </w:rPr>
              <w:t>使用自动扫描的EPC</w:t>
            </w:r>
          </w:p>
        </w:tc>
      </w:tr>
      <w:tr w14:paraId="6EB2F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7F25186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6AC97608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4FF8E6DA">
            <w:pPr>
              <w:spacing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4252" w:type="dxa"/>
          </w:tcPr>
          <w:p w14:paraId="3647C81E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4460B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57819B3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4BF54D5C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1B12D13E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5E60B9B4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52CCB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71F76C2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60B74028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32782C89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3E3C8C28">
            <w:pPr>
              <w:spacing w:line="240" w:lineRule="auto"/>
            </w:pPr>
            <w:r>
              <w:rPr>
                <w:sz w:val="18"/>
              </w:rPr>
              <w:t>Select 成功</w:t>
            </w:r>
          </w:p>
        </w:tc>
      </w:tr>
      <w:tr w14:paraId="56E83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4AEA131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53840B0F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27758202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39528ED2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5C5BB356">
      <w:pPr>
        <w:pStyle w:val="5"/>
      </w:pPr>
      <w:r>
        <w:rPr>
          <w:rFonts w:ascii="黑体" w:hAnsi="黑体" w:eastAsia="黑体"/>
        </w:rPr>
        <w:t>案例 B：手动指定 EPC=AA BB CC 13（4字节）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76616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CB0B0E7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1A3315E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32C16848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3F14248E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0F070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974FDFC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30F126C8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467ECB12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07D680A6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1ABFB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2691C65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452B2FEA">
            <w:pPr>
              <w:spacing w:line="240" w:lineRule="auto"/>
            </w:pPr>
            <w:r>
              <w:rPr>
                <w:sz w:val="18"/>
              </w:rPr>
              <w:t>WORDS</w:t>
            </w:r>
          </w:p>
        </w:tc>
        <w:tc>
          <w:tcPr>
            <w:tcW w:w="1417" w:type="dxa"/>
          </w:tcPr>
          <w:p w14:paraId="6EC2863E">
            <w:pPr>
              <w:spacing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4252" w:type="dxa"/>
          </w:tcPr>
          <w:p w14:paraId="10191626">
            <w:pPr>
              <w:spacing w:line="240" w:lineRule="auto"/>
            </w:pPr>
            <w:r>
              <w:rPr>
                <w:sz w:val="18"/>
              </w:rPr>
              <w:t>EPC长度4字节</w:t>
            </w:r>
          </w:p>
        </w:tc>
      </w:tr>
      <w:tr w14:paraId="33240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C9630CB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44178D94">
            <w:pPr>
              <w:spacing w:line="240" w:lineRule="auto"/>
            </w:pPr>
            <w:r>
              <w:rPr>
                <w:sz w:val="18"/>
              </w:rPr>
              <w:t>WRITE_DATA1</w:t>
            </w:r>
          </w:p>
        </w:tc>
        <w:tc>
          <w:tcPr>
            <w:tcW w:w="1417" w:type="dxa"/>
          </w:tcPr>
          <w:p w14:paraId="72DFE7C9">
            <w:pPr>
              <w:spacing w:line="240" w:lineRule="auto"/>
            </w:pPr>
            <w:r>
              <w:rPr>
                <w:sz w:val="18"/>
              </w:rPr>
              <w:t>0xAABB</w:t>
            </w:r>
          </w:p>
        </w:tc>
        <w:tc>
          <w:tcPr>
            <w:tcW w:w="4252" w:type="dxa"/>
          </w:tcPr>
          <w:p w14:paraId="2513624E">
            <w:pPr>
              <w:spacing w:line="240" w:lineRule="auto"/>
            </w:pPr>
            <w:r>
              <w:rPr>
                <w:sz w:val="18"/>
              </w:rPr>
              <w:t>EPC前2字节</w:t>
            </w:r>
          </w:p>
        </w:tc>
      </w:tr>
      <w:tr w14:paraId="263AF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4385EA5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33D6200C">
            <w:pPr>
              <w:spacing w:line="240" w:lineRule="auto"/>
            </w:pPr>
            <w:r>
              <w:rPr>
                <w:sz w:val="18"/>
              </w:rPr>
              <w:t>WRITE_DATA2</w:t>
            </w:r>
          </w:p>
        </w:tc>
        <w:tc>
          <w:tcPr>
            <w:tcW w:w="1417" w:type="dxa"/>
          </w:tcPr>
          <w:p w14:paraId="0C83AAD1">
            <w:pPr>
              <w:spacing w:line="240" w:lineRule="auto"/>
            </w:pPr>
            <w:r>
              <w:rPr>
                <w:sz w:val="18"/>
              </w:rPr>
              <w:t>0xCC13</w:t>
            </w:r>
          </w:p>
        </w:tc>
        <w:tc>
          <w:tcPr>
            <w:tcW w:w="4252" w:type="dxa"/>
          </w:tcPr>
          <w:p w14:paraId="5855FB79">
            <w:pPr>
              <w:spacing w:line="240" w:lineRule="auto"/>
            </w:pPr>
            <w:r>
              <w:rPr>
                <w:sz w:val="18"/>
              </w:rPr>
              <w:t>EPC后2字节</w:t>
            </w:r>
          </w:p>
        </w:tc>
      </w:tr>
      <w:tr w14:paraId="1B797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6423D46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3E67669C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677E8314">
            <w:pPr>
              <w:spacing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4252" w:type="dxa"/>
          </w:tcPr>
          <w:p w14:paraId="28972F12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42E0C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97AACE0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162AAD37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6EBC35BE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1DD176CF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08D48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360D3DD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7250F872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47B08FD7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3AA10C0D">
            <w:pPr>
              <w:spacing w:line="240" w:lineRule="auto"/>
            </w:pPr>
            <w:r>
              <w:rPr>
                <w:sz w:val="18"/>
              </w:rPr>
              <w:t>Select 成功</w:t>
            </w:r>
          </w:p>
        </w:tc>
      </w:tr>
      <w:tr w14:paraId="565B8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491DFDB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0922F9E9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496609E5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1EF58A1F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498E6108">
      <w:pPr>
        <w:pStyle w:val="4"/>
      </w:pPr>
      <w:r>
        <w:rPr>
          <w:rFonts w:ascii="黑体" w:hAnsi="黑体" w:eastAsia="黑体"/>
        </w:rPr>
        <w:t>CMD 31 — 取消标签选择</w:t>
      </w:r>
    </w:p>
    <w:p w14:paraId="636F6B5F">
      <w:r>
        <w:t>功能：清除 Select 条件，恢复不限制标签。参数：无。返回：CMD_STATUS=2 成功。</w:t>
      </w:r>
    </w:p>
    <w:p w14:paraId="0E400E64">
      <w:pPr>
        <w:pStyle w:val="5"/>
      </w:pPr>
      <w:r>
        <w:rPr>
          <w:rFonts w:ascii="黑体" w:hAnsi="黑体" w:eastAsia="黑体"/>
        </w:rPr>
        <w:t>案例：取消 Select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499DD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F77DECC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6674B88C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05C0AA9C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2ADF3DBD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045B6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40F0FE5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7A55C4CD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232E6FB1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06F66C0E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739E6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4AC45D1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6D4B2223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59E471B2">
            <w:pPr>
              <w:spacing w:line="240" w:lineRule="auto"/>
            </w:pPr>
            <w:r>
              <w:rPr>
                <w:sz w:val="18"/>
              </w:rPr>
              <w:t>31</w:t>
            </w:r>
          </w:p>
        </w:tc>
        <w:tc>
          <w:tcPr>
            <w:tcW w:w="4252" w:type="dxa"/>
          </w:tcPr>
          <w:p w14:paraId="5602100E">
            <w:pPr>
              <w:spacing w:line="240" w:lineRule="auto"/>
            </w:pPr>
            <w:r>
              <w:rPr>
                <w:sz w:val="18"/>
              </w:rPr>
              <w:t>触发命令</w:t>
            </w:r>
          </w:p>
        </w:tc>
      </w:tr>
      <w:tr w14:paraId="6AA45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4FF96F0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072CB3B7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3DC4F403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5A0101A6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23716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FFBC63A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65B317B3">
            <w:pPr>
              <w:spacing w:line="240" w:lineRule="auto"/>
            </w:pPr>
            <w:r>
              <w:rPr>
                <w:sz w:val="18"/>
              </w:rPr>
              <w:t>RETURN_DATA1</w:t>
            </w:r>
          </w:p>
        </w:tc>
        <w:tc>
          <w:tcPr>
            <w:tcW w:w="1417" w:type="dxa"/>
          </w:tcPr>
          <w:p w14:paraId="40962A6D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32C4C66F">
            <w:pPr>
              <w:spacing w:line="240" w:lineRule="auto"/>
            </w:pPr>
            <w:r>
              <w:rPr>
                <w:sz w:val="18"/>
              </w:rPr>
              <w:t>取消成功</w:t>
            </w:r>
          </w:p>
        </w:tc>
      </w:tr>
      <w:tr w14:paraId="14C81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FD4418E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53286D52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782B45D6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17176C45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步骤</w:t>
            </w:r>
          </w:p>
        </w:tc>
        <w:tc>
          <w:tcPr>
            <w:tcW w:type="dxa" w:w="2160"/>
          </w:tcPr>
          <w:p>
            <w:r>
              <w:t>变量</w:t>
            </w:r>
          </w:p>
        </w:tc>
        <w:tc>
          <w:tcPr>
            <w:tcW w:type="dxa" w:w="2160"/>
          </w:tcPr>
          <w:p>
            <w:r>
              <w:t>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①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②</w:t>
            </w:r>
          </w:p>
        </w:tc>
        <w:tc>
          <w:tcPr>
            <w:tcW w:type="dxa" w:w="2160"/>
          </w:tcPr>
          <w:p>
            <w:r>
              <w:t>ADDR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USER 起始地址 0</w:t>
            </w:r>
          </w:p>
        </w:tc>
      </w:tr>
      <w:tr>
        <w:tc>
          <w:tcPr>
            <w:tcW w:type="dxa" w:w="2160"/>
          </w:tcPr>
          <w:p>
            <w:r>
              <w:t>②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每通道读 USER 8 字</w:t>
            </w:r>
          </w:p>
        </w:tc>
      </w:tr>
      <w:tr>
        <w:tc>
          <w:tcPr>
            <w:tcW w:type="dxa" w:w="2160"/>
          </w:tcPr>
          <w:p>
            <w:r>
              <w:t>③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④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CMD_STATUS=2（约 300~600ms）</w:t>
            </w:r>
          </w:p>
        </w:tc>
      </w:tr>
      <w:tr>
        <w:tc>
          <w:tcPr>
            <w:tcW w:type="dxa" w:w="2160"/>
          </w:tcPr>
          <w:p>
            <w:r>
              <w:t>⑤</w:t>
            </w:r>
          </w:p>
        </w:tc>
        <w:tc>
          <w:tcPr>
            <w:tcW w:type="dxa" w:w="2160"/>
          </w:tcPr>
          <w:p>
            <w:r>
              <w:t>RETURN_DATA_LEN</w:t>
            </w:r>
          </w:p>
        </w:tc>
        <w:tc>
          <w:tcPr>
            <w:tcW w:type="dxa" w:w="2160"/>
          </w:tcPr>
          <w:p>
            <w:r>
              <w:t>108</w:t>
            </w:r>
          </w:p>
        </w:tc>
        <w:tc>
          <w:tcPr>
            <w:tcW w:type="dxa" w:w="2160"/>
          </w:tcPr>
          <w:p>
            <w:r>
              <w:t>3 通道 × 18 字 × 2 字节</w:t>
            </w:r>
          </w:p>
        </w:tc>
      </w:tr>
      <w:tr>
        <w:tc>
          <w:tcPr>
            <w:tcW w:type="dxa" w:w="2160"/>
          </w:tcPr>
          <w:p>
            <w:r>
              <w:t>⑤</w:t>
            </w:r>
          </w:p>
        </w:tc>
        <w:tc>
          <w:tcPr>
            <w:tcW w:type="dxa" w:w="2160"/>
          </w:tcPr>
          <w:p>
            <w:r>
              <w:t>RETURN_DATA1..54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三通道 EPC+USER 数据</w:t>
            </w:r>
          </w:p>
        </w:tc>
      </w:tr>
      <w:tr>
        <w:tc>
          <w:tcPr>
            <w:tcW w:type="dxa" w:w="2160"/>
          </w:tcPr>
          <w:p>
            <w:r>
              <w:t>⑥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5"/>
      </w:pPr>
      <w:r>
        <w:t>案例：读三通道 EPC+USER 8 字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通道</w:t>
            </w:r>
          </w:p>
        </w:tc>
        <w:tc>
          <w:tcPr>
            <w:tcW w:type="dxa" w:w="2880"/>
          </w:tcPr>
          <w:p>
            <w:r>
              <w:t>EPC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</w:tr>
      <w:tr>
        <w:tc>
          <w:tcPr>
            <w:tcW w:type="dxa" w:w="2880"/>
          </w:tcPr>
          <w:p>
            <w:r>
              <w:t>通道1</w:t>
            </w:r>
          </w:p>
        </w:tc>
        <w:tc>
          <w:tcPr>
            <w:tcW w:type="dxa" w:w="2880"/>
          </w:tcPr>
          <w:p>
            <w:r>
              <w:t>RETURN_DATA1=状态, RETURN_DATA2~9=EPC</w:t>
            </w:r>
          </w:p>
        </w:tc>
        <w:tc>
          <w:tcPr>
            <w:tcW w:type="dxa" w:w="2880"/>
          </w:tcPr>
          <w:p>
            <w:r>
              <w:t>RETURN_DATA10=状态, RETURN_DATA11~18=USER</w:t>
            </w:r>
          </w:p>
        </w:tc>
      </w:tr>
      <w:tr>
        <w:tc>
          <w:tcPr>
            <w:tcW w:type="dxa" w:w="2880"/>
          </w:tcPr>
          <w:p>
            <w:r>
              <w:t>通道2</w:t>
            </w:r>
          </w:p>
        </w:tc>
        <w:tc>
          <w:tcPr>
            <w:tcW w:type="dxa" w:w="2880"/>
          </w:tcPr>
          <w:p>
            <w:r>
              <w:t>RETURN_DATA19=状态, RETURN_DATA20~27=EPC</w:t>
            </w:r>
          </w:p>
        </w:tc>
        <w:tc>
          <w:tcPr>
            <w:tcW w:type="dxa" w:w="2880"/>
          </w:tcPr>
          <w:p>
            <w:r>
              <w:t>RETURN_DATA28=状态, RETURN_DATA29~36=USER</w:t>
            </w:r>
          </w:p>
        </w:tc>
      </w:tr>
      <w:tr>
        <w:tc>
          <w:tcPr>
            <w:tcW w:type="dxa" w:w="2880"/>
          </w:tcPr>
          <w:p>
            <w:r>
              <w:t>通道3</w:t>
            </w:r>
          </w:p>
        </w:tc>
        <w:tc>
          <w:tcPr>
            <w:tcW w:type="dxa" w:w="2880"/>
          </w:tcPr>
          <w:p>
            <w:r>
              <w:t>RETURN_DATA37=状态, RETURN_DATA38~45=EPC</w:t>
            </w:r>
          </w:p>
        </w:tc>
        <w:tc>
          <w:tcPr>
            <w:tcW w:type="dxa" w:w="2880"/>
          </w:tcPr>
          <w:p>
            <w:r>
              <w:t>RETURN_DATA46=状态, RETURN_DATA47~54=USER</w:t>
            </w:r>
          </w:p>
        </w:tc>
      </w:tr>
    </w:tbl>
    <w:p>
      <w:pPr>
        <w:pStyle w:val="5"/>
      </w:pPr>
      <w:r>
        <w:t>PLC 解析（WORDS=8 为例，每通道 18 字）：</w:t>
      </w:r>
    </w:p>
    <w:p>
      <w:pPr/>
      <w:r>
        <w:t>• RETURN_DATA_LEN = 3 × (1+8+1+WORDS) × 2 字节</w:t>
      </w:r>
    </w:p>
    <w:p>
      <w:pPr/>
      <w:r>
        <w:t>• 失败通道：状态写错误码，EPC/USER 数据填 0，继续下一通道</w:t>
      </w:r>
    </w:p>
    <w:p>
      <w:pPr/>
      <w:r>
        <w:t>• 每段前 1 字状态：0=成功，非 0=错误码（如 0x15 无标签、0x09 读失败）</w:t>
      </w:r>
    </w:p>
    <w:p>
      <w:pPr/>
      <w:r>
        <w:t>[通道3 EPC状态][通道3 EPC 8字][通道3 USER状态][通道3 USER WORDS字]</w:t>
      </w:r>
    </w:p>
    <w:p>
      <w:pPr/>
      <w:r>
        <w:t>[通道2 EPC状态][通道2 EPC 8字][通道2 USER状态][通道2 USER WORDS字]</w:t>
      </w:r>
    </w:p>
    <w:p>
      <w:pPr/>
      <w:r>
        <w:t>[通道1 EPC状态][通道1 EPC 8字][通道1 USER状态][通道1 USER WORDS字]</w:t>
      </w:r>
    </w:p>
    <w:p>
      <w:pPr/>
      <w:r>
        <w:t>输出格式（RETURN_DATA，每通道固定 1+8+1+WORDS 字）：</w:t>
      </w:r>
    </w:p>
    <w:p>
      <w:pPr/>
      <w:r>
        <w:t>EPC 长度按标签 PC 字自动适配，固定输出 8 字（不足补 0，超出截断），保证每通道固定长度。</w:t>
      </w:r>
    </w:p>
    <w:p>
      <w:pPr/>
      <w:r>
        <w:t>输入：ADDR=USER 区起始地址（通常 0），WORDS=USER 区每通道读几字（1~32），ANT 不用（固定读 1+2+3）。</w:t>
      </w:r>
    </w:p>
    <w:p>
      <w:pPr/>
      <w:r>
        <w:t>功能：一条命令依次读通道 1/2/3 的 EPC + USER 区，结果拼在 RETURN_DATA 返回，省 PLC 发三次命令。</w:t>
      </w:r>
    </w:p>
    <w:p>
      <w:pPr/>
      <w:r>
        <w:t>功能：读取标签 RFU（Reserved）存储区，含 Kill/Access 密码。RFU 区固定 4 字（64 位）。写禁止——误写密码可能报废标签。</w:t>
      </w:r>
    </w:p>
    <w:p>
      <w:pPr/>
      <w:r>
        <w:t>参数：ADDR=起始地址，WORDS=读取字数（1~4）。返回：RETURN_DATA 为 RFU 数据。</w:t>
      </w:r>
    </w:p>
    <w:p>
      <w:pPr>
        <w:pStyle w:val="5"/>
      </w:pPr>
      <w:r>
        <w:t>案例：ANT1 读 RFU 4 字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步骤</w:t>
            </w:r>
          </w:p>
        </w:tc>
        <w:tc>
          <w:tcPr>
            <w:tcW w:type="dxa" w:w="2160"/>
          </w:tcPr>
          <w:p>
            <w:r>
              <w:t>变量</w:t>
            </w:r>
          </w:p>
        </w:tc>
        <w:tc>
          <w:tcPr>
            <w:tcW w:type="dxa" w:w="2160"/>
          </w:tcPr>
          <w:p>
            <w:r>
              <w:t>值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①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  <w:tr>
        <w:tc>
          <w:tcPr>
            <w:tcW w:type="dxa" w:w="2160"/>
          </w:tcPr>
          <w:p>
            <w:r>
              <w:t>②</w:t>
            </w:r>
          </w:p>
        </w:tc>
        <w:tc>
          <w:tcPr>
            <w:tcW w:type="dxa" w:w="2160"/>
          </w:tcPr>
          <w:p>
            <w:r>
              <w:t>ANT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天线 1</w:t>
            </w:r>
          </w:p>
        </w:tc>
      </w:tr>
      <w:tr>
        <w:tc>
          <w:tcPr>
            <w:tcW w:type="dxa" w:w="2160"/>
          </w:tcPr>
          <w:p>
            <w:r>
              <w:t>②</w:t>
            </w:r>
          </w:p>
        </w:tc>
        <w:tc>
          <w:tcPr>
            <w:tcW w:type="dxa" w:w="2160"/>
          </w:tcPr>
          <w:p>
            <w:r>
              <w:t>ADDR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起始地址 0</w:t>
            </w:r>
          </w:p>
        </w:tc>
      </w:tr>
      <w:tr>
        <w:tc>
          <w:tcPr>
            <w:tcW w:type="dxa" w:w="2160"/>
          </w:tcPr>
          <w:p>
            <w:r>
              <w:t>②</w:t>
            </w:r>
          </w:p>
        </w:tc>
        <w:tc>
          <w:tcPr>
            <w:tcW w:type="dxa" w:w="2160"/>
          </w:tcPr>
          <w:p>
            <w:r>
              <w:t>WORDS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读 4 words = 8 bytes</w:t>
            </w:r>
          </w:p>
        </w:tc>
      </w:tr>
      <w:tr>
        <w:tc>
          <w:tcPr>
            <w:tcW w:type="dxa" w:w="2160"/>
          </w:tcPr>
          <w:p>
            <w:r>
              <w:t>③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触发命令</w:t>
            </w:r>
          </w:p>
        </w:tc>
      </w:tr>
      <w:tr>
        <w:tc>
          <w:tcPr>
            <w:tcW w:type="dxa" w:w="2160"/>
          </w:tcPr>
          <w:p>
            <w:r>
              <w:t>④</w:t>
            </w:r>
          </w:p>
        </w:tc>
        <w:tc>
          <w:tcPr>
            <w:tcW w:type="dxa" w:w="2160"/>
          </w:tcPr>
          <w:p>
            <w:r>
              <w:t>等待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CMD_STATUS=2</w:t>
            </w:r>
          </w:p>
        </w:tc>
      </w:tr>
      <w:tr>
        <w:tc>
          <w:tcPr>
            <w:tcW w:type="dxa" w:w="2160"/>
          </w:tcPr>
          <w:p>
            <w:r>
              <w:t>⑤</w:t>
            </w:r>
          </w:p>
        </w:tc>
        <w:tc>
          <w:tcPr>
            <w:tcW w:type="dxa" w:w="2160"/>
          </w:tcPr>
          <w:p>
            <w:r>
              <w:t>RETURN_DATA_LEN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返回 8 字节</w:t>
            </w:r>
          </w:p>
        </w:tc>
      </w:tr>
      <w:tr>
        <w:tc>
          <w:tcPr>
            <w:tcW w:type="dxa" w:w="2160"/>
          </w:tcPr>
          <w:p>
            <w:r>
              <w:t>⑤</w:t>
            </w:r>
          </w:p>
        </w:tc>
        <w:tc>
          <w:tcPr>
            <w:tcW w:type="dxa" w:w="2160"/>
          </w:tcPr>
          <w:p>
            <w:r>
              <w:t>RETURN_DATA1..4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RFU 数据</w:t>
            </w:r>
          </w:p>
        </w:tc>
      </w:tr>
      <w:tr>
        <w:tc>
          <w:tcPr>
            <w:tcW w:type="dxa" w:w="2160"/>
          </w:tcPr>
          <w:p>
            <w:r>
              <w:t>⑥</w:t>
            </w:r>
          </w:p>
        </w:tc>
        <w:tc>
          <w:tcPr>
            <w:tcW w:type="dxa" w:w="2160"/>
          </w:tcPr>
          <w:p>
            <w:r>
              <w:t>CMD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复位命令</w:t>
            </w:r>
          </w:p>
        </w:tc>
      </w:tr>
    </w:tbl>
    <w:p>
      <w:pPr>
        <w:pStyle w:val="4"/>
      </w:pPr>
      <w:r>
        <w:t>CMD 32 — 读标签 RFU 区（密码区）</w:t>
      </w:r>
    </w:p>
    <w:p>
      <w:pPr>
        <w:pStyle w:val="4"/>
      </w:pPr>
      <w:r>
        <w:t>CMD 33 — 一键读三通道 EPC+USER</w:t>
      </w:r>
    </w:p>
    <w:p w14:paraId="39D92F64">
      <w:pPr>
        <w:pStyle w:val="4"/>
      </w:pPr>
      <w:r>
        <w:rPr>
          <w:rFonts w:ascii="黑体" w:hAnsi="黑体" w:eastAsia="黑体"/>
        </w:rPr>
        <w:t>CMD 100 — 原始 EC-UHF-B 指令通道</w:t>
      </w:r>
    </w:p>
    <w:p w14:paraId="03D11FBF">
      <w:r>
        <w:t>功能：直接发送 EC-UHF-B 协议指令给 RFID 模块，实现固件未封装的高级功能。固件只负责收发，不解释 payload。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701"/>
        <w:gridCol w:w="3402"/>
      </w:tblGrid>
      <w:tr w14:paraId="74A17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3CB00B6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701" w:type="dxa"/>
          </w:tcPr>
          <w:p w14:paraId="4685777C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3402" w:type="dxa"/>
          </w:tcPr>
          <w:p w14:paraId="1ABF4052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 w14:paraId="1D07A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9BA0979">
            <w:pPr>
              <w:spacing w:line="240" w:lineRule="auto"/>
            </w:pPr>
            <w:r>
              <w:rPr>
                <w:sz w:val="18"/>
              </w:rPr>
              <w:t>ANT</w:t>
            </w:r>
          </w:p>
        </w:tc>
        <w:tc>
          <w:tcPr>
            <w:tcW w:w="1701" w:type="dxa"/>
          </w:tcPr>
          <w:p w14:paraId="69B93EC2">
            <w:pPr>
              <w:spacing w:line="240" w:lineRule="auto"/>
            </w:pPr>
            <w:r>
              <w:rPr>
                <w:sz w:val="18"/>
              </w:rPr>
              <w:t>天线号</w:t>
            </w:r>
          </w:p>
        </w:tc>
        <w:tc>
          <w:tcPr>
            <w:tcW w:w="3402" w:type="dxa"/>
          </w:tcPr>
          <w:p w14:paraId="2F52AF44">
            <w:pPr>
              <w:spacing w:line="240" w:lineRule="auto"/>
            </w:pPr>
            <w:r>
              <w:rPr>
                <w:sz w:val="18"/>
              </w:rPr>
              <w:t>0=不切换</w:t>
            </w:r>
          </w:p>
        </w:tc>
      </w:tr>
      <w:tr w14:paraId="4B227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8AEFE7A">
            <w:pPr>
              <w:spacing w:line="240" w:lineRule="auto"/>
            </w:pPr>
            <w:r>
              <w:rPr>
                <w:sz w:val="18"/>
              </w:rPr>
              <w:t>ADDR</w:t>
            </w:r>
          </w:p>
        </w:tc>
        <w:tc>
          <w:tcPr>
            <w:tcW w:w="1701" w:type="dxa"/>
          </w:tcPr>
          <w:p w14:paraId="4BE06763">
            <w:pPr>
              <w:spacing w:line="240" w:lineRule="auto"/>
            </w:pPr>
            <w:r>
              <w:rPr>
                <w:sz w:val="18"/>
              </w:rPr>
              <w:t>EC-UHF-B 指令码</w:t>
            </w:r>
          </w:p>
        </w:tc>
        <w:tc>
          <w:tcPr>
            <w:tcW w:w="3402" w:type="dxa"/>
          </w:tcPr>
          <w:p w14:paraId="08792C74">
            <w:pPr>
              <w:spacing w:line="240" w:lineRule="auto"/>
            </w:pPr>
            <w:r>
              <w:rPr>
                <w:sz w:val="18"/>
              </w:rPr>
              <w:t>如 0x03, 0xB6</w:t>
            </w:r>
          </w:p>
        </w:tc>
      </w:tr>
      <w:tr w14:paraId="48BF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6A61B51">
            <w:pPr>
              <w:spacing w:line="240" w:lineRule="auto"/>
            </w:pPr>
            <w:r>
              <w:rPr>
                <w:sz w:val="18"/>
              </w:rPr>
              <w:t>WORDS</w:t>
            </w:r>
          </w:p>
        </w:tc>
        <w:tc>
          <w:tcPr>
            <w:tcW w:w="1701" w:type="dxa"/>
          </w:tcPr>
          <w:p w14:paraId="4627E17C">
            <w:pPr>
              <w:spacing w:line="240" w:lineRule="auto"/>
            </w:pPr>
            <w:r>
              <w:rPr>
                <w:sz w:val="18"/>
              </w:rPr>
              <w:t>payload 字节数</w:t>
            </w:r>
          </w:p>
        </w:tc>
        <w:tc>
          <w:tcPr>
            <w:tcW w:w="3402" w:type="dxa"/>
          </w:tcPr>
          <w:p w14:paraId="7BDCC7BB">
            <w:pPr>
              <w:spacing w:line="240" w:lineRule="auto"/>
            </w:pPr>
            <w:r>
              <w:rPr>
                <w:sz w:val="18"/>
              </w:rPr>
              <w:t>≤256</w:t>
            </w:r>
          </w:p>
        </w:tc>
      </w:tr>
      <w:tr w14:paraId="27D01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5D0DA57">
            <w:pPr>
              <w:spacing w:line="240" w:lineRule="auto"/>
            </w:pPr>
            <w:r>
              <w:rPr>
                <w:sz w:val="18"/>
              </w:rPr>
              <w:t>WRITE_DATA1..</w:t>
            </w:r>
          </w:p>
        </w:tc>
        <w:tc>
          <w:tcPr>
            <w:tcW w:w="1701" w:type="dxa"/>
          </w:tcPr>
          <w:p w14:paraId="47AF677E">
            <w:pPr>
              <w:spacing w:line="240" w:lineRule="auto"/>
            </w:pPr>
            <w:r>
              <w:rPr>
                <w:sz w:val="18"/>
              </w:rPr>
              <w:t>payload数据</w:t>
            </w:r>
          </w:p>
        </w:tc>
        <w:tc>
          <w:tcPr>
            <w:tcW w:w="3402" w:type="dxa"/>
          </w:tcPr>
          <w:p w14:paraId="77209563">
            <w:pPr>
              <w:spacing w:line="240" w:lineRule="auto"/>
            </w:pPr>
            <w:r>
              <w:rPr>
                <w:sz w:val="18"/>
              </w:rPr>
              <w:t>大端序</w:t>
            </w:r>
          </w:p>
        </w:tc>
      </w:tr>
      <w:tr w14:paraId="5D3AC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A972431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5102" w:type="dxa"/>
            <w:gridSpan w:val="2"/>
          </w:tcPr>
          <w:p w14:paraId="1F2FD1AC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24752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513D84C">
            <w:pPr>
              <w:spacing w:line="240" w:lineRule="auto"/>
            </w:pPr>
            <w:r>
              <w:rPr>
                <w:sz w:val="18"/>
              </w:rPr>
              <w:t>RETURN_DATA_LEN</w:t>
            </w:r>
          </w:p>
        </w:tc>
        <w:tc>
          <w:tcPr>
            <w:tcW w:w="5102" w:type="dxa"/>
            <w:gridSpan w:val="2"/>
          </w:tcPr>
          <w:p w14:paraId="055EF5E9">
            <w:pPr>
              <w:spacing w:line="240" w:lineRule="auto"/>
            </w:pPr>
            <w:r>
              <w:rPr>
                <w:sz w:val="18"/>
              </w:rPr>
              <w:t>响应 payload 长度（字节）</w:t>
            </w:r>
          </w:p>
        </w:tc>
      </w:tr>
      <w:tr w14:paraId="29805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2C1DF60">
            <w:pPr>
              <w:spacing w:line="240" w:lineRule="auto"/>
            </w:pPr>
            <w:r>
              <w:rPr>
                <w:sz w:val="18"/>
              </w:rPr>
              <w:t>RETURN_DATA1..</w:t>
            </w:r>
          </w:p>
        </w:tc>
        <w:tc>
          <w:tcPr>
            <w:tcW w:w="5102" w:type="dxa"/>
            <w:gridSpan w:val="2"/>
          </w:tcPr>
          <w:p w14:paraId="6E5C0015">
            <w:pPr>
              <w:spacing w:line="240" w:lineRule="auto"/>
            </w:pPr>
            <w:r>
              <w:rPr>
                <w:sz w:val="18"/>
              </w:rPr>
              <w:t>响应 payload（≤256字节）</w:t>
            </w:r>
          </w:p>
        </w:tc>
      </w:tr>
    </w:tbl>
    <w:p w14:paraId="778445D1">
      <w:r>
        <w:rPr>
          <w:rFonts w:ascii="Times New Roman" w:hAnsi="Times New Roman" w:eastAsia="宋体"/>
          <w:color w:val="CC3300"/>
          <w:sz w:val="18"/>
        </w:rPr>
        <w:t>⚠️ CMD=100 可执行 Lock、Kill 等危险指令。Kill 永久锁死标签，Lock 可能导致标签不可写，使用前务必确认 payload。</w:t>
      </w:r>
    </w:p>
    <w:p w14:paraId="4A0A7ABC">
      <w:r>
        <w:rPr>
          <w:rFonts w:ascii="Times New Roman" w:hAnsi="Times New Roman" w:eastAsia="宋体"/>
          <w:color w:val="0066CC"/>
          <w:sz w:val="18"/>
        </w:rPr>
        <w:t>💡 CMD=100 是"逻辑后门"——固件只管收发，不限制指令类型。</w:t>
      </w:r>
    </w:p>
    <w:p w14:paraId="435AD484">
      <w:pPr>
        <w:pStyle w:val="5"/>
      </w:pPr>
      <w:r>
        <w:rPr>
          <w:rFonts w:ascii="黑体" w:hAnsi="黑体" w:eastAsia="黑体"/>
        </w:rPr>
        <w:t>案例：原始指令读取模块信息（指令码 0x03，无 payload）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268"/>
        <w:gridCol w:w="1417"/>
        <w:gridCol w:w="4252"/>
      </w:tblGrid>
      <w:tr w14:paraId="397CA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FB53F81">
            <w:pPr>
              <w:spacing w:line="240" w:lineRule="auto"/>
              <w:jc w:val="center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w="2268" w:type="dxa"/>
          </w:tcPr>
          <w:p w14:paraId="4EF9FD7E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1417" w:type="dxa"/>
          </w:tcPr>
          <w:p w14:paraId="57CA41C6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w="4252" w:type="dxa"/>
          </w:tcPr>
          <w:p w14:paraId="6A1A471C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2127A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7C62476">
            <w:pPr>
              <w:spacing w:line="240" w:lineRule="auto"/>
            </w:pPr>
            <w:r>
              <w:rPr>
                <w:sz w:val="18"/>
              </w:rPr>
              <w:t>①</w:t>
            </w:r>
          </w:p>
        </w:tc>
        <w:tc>
          <w:tcPr>
            <w:tcW w:w="2268" w:type="dxa"/>
          </w:tcPr>
          <w:p w14:paraId="12FAC067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62546037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1920327F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  <w:tr w14:paraId="7A778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2598B9C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270ED28E">
            <w:pPr>
              <w:spacing w:line="240" w:lineRule="auto"/>
            </w:pPr>
            <w:r>
              <w:rPr>
                <w:sz w:val="18"/>
              </w:rPr>
              <w:t>ANT</w:t>
            </w:r>
          </w:p>
        </w:tc>
        <w:tc>
          <w:tcPr>
            <w:tcW w:w="1417" w:type="dxa"/>
          </w:tcPr>
          <w:p w14:paraId="0F73D2B2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18839347">
            <w:pPr>
              <w:spacing w:line="240" w:lineRule="auto"/>
            </w:pPr>
            <w:r>
              <w:rPr>
                <w:sz w:val="18"/>
              </w:rPr>
              <w:t>不切换天线</w:t>
            </w:r>
          </w:p>
        </w:tc>
      </w:tr>
      <w:tr w14:paraId="15B97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52BCC3B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0A692909">
            <w:pPr>
              <w:spacing w:line="240" w:lineRule="auto"/>
            </w:pPr>
            <w:r>
              <w:rPr>
                <w:sz w:val="18"/>
              </w:rPr>
              <w:t>ADDR</w:t>
            </w:r>
          </w:p>
        </w:tc>
        <w:tc>
          <w:tcPr>
            <w:tcW w:w="1417" w:type="dxa"/>
          </w:tcPr>
          <w:p w14:paraId="47BD2BDD">
            <w:pPr>
              <w:spacing w:line="240" w:lineRule="auto"/>
            </w:pPr>
            <w:r>
              <w:rPr>
                <w:sz w:val="18"/>
              </w:rPr>
              <w:t>0x03</w:t>
            </w:r>
          </w:p>
        </w:tc>
        <w:tc>
          <w:tcPr>
            <w:tcW w:w="4252" w:type="dxa"/>
          </w:tcPr>
          <w:p w14:paraId="42DD19C0">
            <w:pPr>
              <w:spacing w:line="240" w:lineRule="auto"/>
            </w:pPr>
            <w:r>
              <w:rPr>
                <w:sz w:val="18"/>
              </w:rPr>
              <w:t>读取模块信息指令</w:t>
            </w:r>
          </w:p>
        </w:tc>
      </w:tr>
      <w:tr w14:paraId="356AD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9141BDC">
            <w:pPr>
              <w:spacing w:line="240" w:lineRule="auto"/>
            </w:pPr>
            <w:r>
              <w:rPr>
                <w:sz w:val="18"/>
              </w:rPr>
              <w:t>②</w:t>
            </w:r>
          </w:p>
        </w:tc>
        <w:tc>
          <w:tcPr>
            <w:tcW w:w="2268" w:type="dxa"/>
          </w:tcPr>
          <w:p w14:paraId="5174CA6B">
            <w:pPr>
              <w:spacing w:line="240" w:lineRule="auto"/>
            </w:pPr>
            <w:r>
              <w:rPr>
                <w:sz w:val="18"/>
              </w:rPr>
              <w:t>WORDS</w:t>
            </w:r>
          </w:p>
        </w:tc>
        <w:tc>
          <w:tcPr>
            <w:tcW w:w="1417" w:type="dxa"/>
          </w:tcPr>
          <w:p w14:paraId="06474591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232F93BC">
            <w:pPr>
              <w:spacing w:line="240" w:lineRule="auto"/>
            </w:pPr>
            <w:r>
              <w:rPr>
                <w:sz w:val="18"/>
              </w:rPr>
              <w:t>无 payload</w:t>
            </w:r>
          </w:p>
        </w:tc>
      </w:tr>
      <w:tr w14:paraId="255FE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CCE28F3">
            <w:pPr>
              <w:spacing w:line="240" w:lineRule="auto"/>
            </w:pPr>
            <w:r>
              <w:rPr>
                <w:sz w:val="18"/>
              </w:rPr>
              <w:t>③</w:t>
            </w:r>
          </w:p>
        </w:tc>
        <w:tc>
          <w:tcPr>
            <w:tcW w:w="2268" w:type="dxa"/>
          </w:tcPr>
          <w:p w14:paraId="5D7E4D4D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41F1AF03">
            <w:pPr>
              <w:spacing w:line="240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4252" w:type="dxa"/>
          </w:tcPr>
          <w:p w14:paraId="4D501930">
            <w:pPr>
              <w:spacing w:line="240" w:lineRule="auto"/>
            </w:pPr>
            <w:r>
              <w:rPr>
                <w:sz w:val="18"/>
              </w:rPr>
              <w:t>触发原始指令</w:t>
            </w:r>
          </w:p>
        </w:tc>
      </w:tr>
      <w:tr w14:paraId="17A62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1A2830B">
            <w:pPr>
              <w:spacing w:line="240" w:lineRule="auto"/>
            </w:pPr>
            <w:r>
              <w:rPr>
                <w:sz w:val="18"/>
              </w:rPr>
              <w:t>④</w:t>
            </w:r>
          </w:p>
        </w:tc>
        <w:tc>
          <w:tcPr>
            <w:tcW w:w="2268" w:type="dxa"/>
          </w:tcPr>
          <w:p w14:paraId="5B71BC50">
            <w:pPr>
              <w:spacing w:line="240" w:lineRule="auto"/>
            </w:pPr>
            <w:r>
              <w:rPr>
                <w:sz w:val="18"/>
              </w:rPr>
              <w:t>等待</w:t>
            </w:r>
          </w:p>
        </w:tc>
        <w:tc>
          <w:tcPr>
            <w:tcW w:w="1417" w:type="dxa"/>
          </w:tcPr>
          <w:p w14:paraId="66A2039B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2A74E04B">
            <w:pPr>
              <w:spacing w:line="240" w:lineRule="auto"/>
            </w:pPr>
            <w:r>
              <w:rPr>
                <w:sz w:val="18"/>
              </w:rPr>
              <w:t>CMD_STATUS=2</w:t>
            </w:r>
          </w:p>
        </w:tc>
      </w:tr>
      <w:tr w14:paraId="31D23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FAB0021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59ABAE51">
            <w:pPr>
              <w:spacing w:line="240" w:lineRule="auto"/>
            </w:pPr>
            <w:r>
              <w:rPr>
                <w:sz w:val="18"/>
              </w:rPr>
              <w:t>CMD_ECHO</w:t>
            </w:r>
          </w:p>
        </w:tc>
        <w:tc>
          <w:tcPr>
            <w:tcW w:w="1417" w:type="dxa"/>
          </w:tcPr>
          <w:p w14:paraId="23A22F59">
            <w:pPr>
              <w:spacing w:line="240" w:lineRule="auto"/>
            </w:pPr>
            <w:r>
              <w:rPr>
                <w:sz w:val="18"/>
              </w:rPr>
              <w:t>100</w:t>
            </w:r>
          </w:p>
        </w:tc>
        <w:tc>
          <w:tcPr>
            <w:tcW w:w="4252" w:type="dxa"/>
          </w:tcPr>
          <w:p w14:paraId="17857B0E">
            <w:pPr>
              <w:spacing w:line="240" w:lineRule="auto"/>
            </w:pPr>
            <w:r>
              <w:rPr>
                <w:sz w:val="18"/>
              </w:rPr>
              <w:t>确认 CMD=100 响应</w:t>
            </w:r>
          </w:p>
        </w:tc>
      </w:tr>
      <w:tr w14:paraId="5E5D3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25A1D5E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5ED3DB52">
            <w:pPr>
              <w:spacing w:line="240" w:lineRule="auto"/>
            </w:pPr>
            <w:r>
              <w:rPr>
                <w:sz w:val="18"/>
              </w:rPr>
              <w:t>RETURN_DATA_LEN</w:t>
            </w:r>
          </w:p>
        </w:tc>
        <w:tc>
          <w:tcPr>
            <w:tcW w:w="1417" w:type="dxa"/>
          </w:tcPr>
          <w:p w14:paraId="6AC9359B">
            <w:pPr>
              <w:spacing w:line="240" w:lineRule="auto"/>
            </w:pPr>
            <w:r>
              <w:rPr>
                <w:sz w:val="18"/>
              </w:rPr>
              <w:t>N</w:t>
            </w:r>
          </w:p>
        </w:tc>
        <w:tc>
          <w:tcPr>
            <w:tcW w:w="4252" w:type="dxa"/>
          </w:tcPr>
          <w:p w14:paraId="5D357AA8">
            <w:pPr>
              <w:spacing w:line="240" w:lineRule="auto"/>
            </w:pPr>
            <w:r>
              <w:rPr>
                <w:sz w:val="18"/>
              </w:rPr>
              <w:t>响应 payload 长度</w:t>
            </w:r>
          </w:p>
        </w:tc>
      </w:tr>
      <w:tr w14:paraId="6B0CD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7E11113">
            <w:pPr>
              <w:spacing w:line="240" w:lineRule="auto"/>
            </w:pPr>
            <w:r>
              <w:rPr>
                <w:sz w:val="18"/>
              </w:rPr>
              <w:t>⑤</w:t>
            </w:r>
          </w:p>
        </w:tc>
        <w:tc>
          <w:tcPr>
            <w:tcW w:w="2268" w:type="dxa"/>
          </w:tcPr>
          <w:p w14:paraId="21046784">
            <w:pPr>
              <w:spacing w:line="240" w:lineRule="auto"/>
            </w:pPr>
            <w:r>
              <w:rPr>
                <w:sz w:val="18"/>
              </w:rPr>
              <w:t>RETURN_DATA1..</w:t>
            </w:r>
          </w:p>
        </w:tc>
        <w:tc>
          <w:tcPr>
            <w:tcW w:w="1417" w:type="dxa"/>
          </w:tcPr>
          <w:p w14:paraId="4290E7E3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4252" w:type="dxa"/>
          </w:tcPr>
          <w:p w14:paraId="311372C3">
            <w:pPr>
              <w:spacing w:line="240" w:lineRule="auto"/>
            </w:pPr>
            <w:r>
              <w:rPr>
                <w:sz w:val="18"/>
              </w:rPr>
              <w:t>响应 payload</w:t>
            </w:r>
          </w:p>
        </w:tc>
      </w:tr>
      <w:tr w14:paraId="0A7F5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E8EDA8B">
            <w:pPr>
              <w:spacing w:line="240" w:lineRule="auto"/>
            </w:pPr>
            <w:r>
              <w:rPr>
                <w:sz w:val="18"/>
              </w:rPr>
              <w:t>⑥</w:t>
            </w:r>
          </w:p>
        </w:tc>
        <w:tc>
          <w:tcPr>
            <w:tcW w:w="2268" w:type="dxa"/>
          </w:tcPr>
          <w:p w14:paraId="0256ACDC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1417" w:type="dxa"/>
          </w:tcPr>
          <w:p w14:paraId="23594CF6">
            <w:pPr>
              <w:spacing w:line="240" w:lineRule="auto"/>
            </w:pPr>
            <w:r>
              <w:rPr>
                <w:sz w:val="18"/>
              </w:rPr>
              <w:t>0</w:t>
            </w:r>
          </w:p>
        </w:tc>
        <w:tc>
          <w:tcPr>
            <w:tcW w:w="4252" w:type="dxa"/>
          </w:tcPr>
          <w:p w14:paraId="74738EBC">
            <w:pPr>
              <w:spacing w:line="240" w:lineRule="auto"/>
            </w:pPr>
            <w:r>
              <w:rPr>
                <w:sz w:val="18"/>
              </w:rPr>
              <w:t>复位命令</w:t>
            </w:r>
          </w:p>
        </w:tc>
      </w:tr>
    </w:tbl>
    <w:p w14:paraId="3427C825">
      <w:pPr>
        <w:pStyle w:val="3"/>
      </w:pPr>
      <w:r>
        <w:rPr>
          <w:rFonts w:ascii="黑体" w:hAnsi="黑体" w:eastAsia="黑体"/>
        </w:rPr>
        <w:t>5. PLC 推荐编程流程</w:t>
      </w:r>
    </w:p>
    <w:p w14:paraId="4B343336">
      <w:r>
        <w:t>1. 写参数前先复位命令：先写 CMD=0，再写 ANT/ADDR/WORDS/WRITE_DATA 参数，最后写 CMD=目标命令码</w:t>
      </w:r>
    </w:p>
    <w:p w14:paraId="5B73FF1A">
      <w:r>
        <w:t>2. 不要在命令执行中发新命令：等待 CMD_STATUS 变为 1→2 或 1→3</w:t>
      </w:r>
    </w:p>
    <w:p w14:paraId="06432896">
      <w:r>
        <w:t>3. 检查结果：CMD_STATUS=2 读取 RETURN_DATA_LEN 和 RETURN_DATA；CMD_STATUS=3 检查 CMD_RESULT 错误码</w:t>
      </w:r>
    </w:p>
    <w:p w14:paraId="361739AE">
      <w:r>
        <w:t>4. 命令完成后必须清零：写 CMD=0，等待 CMD_STATUS=0 后才能发下一个命令</w:t>
      </w:r>
    </w:p>
    <w:p w14:paraId="5B25B4EC">
      <w:r>
        <w:t>5. 读操作优先：建议先测试读 TID/USER，确认通信正常后再执行写操作</w:t>
      </w:r>
    </w:p>
    <w:p w14:paraId="0BC14057">
      <w:pPr>
        <w:pStyle w:val="3"/>
      </w:pPr>
      <w:r>
        <w:rPr>
          <w:rFonts w:ascii="黑体" w:hAnsi="黑体" w:eastAsia="黑体"/>
        </w:rPr>
        <w:t>6. 错误码说明</w:t>
      </w:r>
    </w:p>
    <w:p w14:paraId="4D78429A">
      <w:r>
        <w:t>CMD_RESULT 非零表示命令执行失败：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6236"/>
      </w:tblGrid>
      <w:tr w14:paraId="2CA61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AB5F42B">
            <w:pPr>
              <w:spacing w:line="240" w:lineRule="auto"/>
              <w:jc w:val="center"/>
            </w:pPr>
            <w:r>
              <w:rPr>
                <w:b/>
                <w:sz w:val="18"/>
              </w:rPr>
              <w:t>CMD_RESULT 值</w:t>
            </w:r>
          </w:p>
        </w:tc>
        <w:tc>
          <w:tcPr>
            <w:tcW w:w="6236" w:type="dxa"/>
          </w:tcPr>
          <w:p w14:paraId="5F587737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 w14:paraId="26C26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D208221">
            <w:pPr>
              <w:spacing w:line="240" w:lineRule="auto"/>
            </w:pPr>
            <w:r>
              <w:rPr>
                <w:sz w:val="18"/>
              </w:rPr>
              <w:t>0x15</w:t>
            </w:r>
          </w:p>
        </w:tc>
        <w:tc>
          <w:tcPr>
            <w:tcW w:w="6236" w:type="dxa"/>
          </w:tcPr>
          <w:p w14:paraId="3E24624C">
            <w:pPr>
              <w:spacing w:line="240" w:lineRule="auto"/>
            </w:pPr>
            <w:r>
              <w:rPr>
                <w:sz w:val="18"/>
              </w:rPr>
              <w:t>无标签（盘点/读/写时标签不在场）</w:t>
            </w:r>
          </w:p>
        </w:tc>
      </w:tr>
      <w:tr w14:paraId="060CB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4590609">
            <w:pPr>
              <w:spacing w:line="240" w:lineRule="auto"/>
            </w:pPr>
            <w:r>
              <w:rPr>
                <w:sz w:val="18"/>
              </w:rPr>
              <w:t>0xF5</w:t>
            </w:r>
          </w:p>
        </w:tc>
        <w:tc>
          <w:tcPr>
            <w:tcW w:w="6236" w:type="dxa"/>
          </w:tcPr>
          <w:p w14:paraId="66BCA6DB">
            <w:pPr>
              <w:spacing w:line="240" w:lineRule="auto"/>
            </w:pPr>
            <w:r>
              <w:rPr>
                <w:sz w:val="18"/>
              </w:rPr>
              <w:t>盘点无标签（旧版协议）</w:t>
            </w:r>
          </w:p>
        </w:tc>
      </w:tr>
      <w:tr w14:paraId="23E0E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8D64ACF">
            <w:pPr>
              <w:spacing w:line="240" w:lineRule="auto"/>
            </w:pPr>
            <w:r>
              <w:rPr>
                <w:sz w:val="18"/>
              </w:rPr>
              <w:t>0x01~0xFF</w:t>
            </w:r>
          </w:p>
        </w:tc>
        <w:tc>
          <w:tcPr>
            <w:tcW w:w="6236" w:type="dxa"/>
          </w:tcPr>
          <w:p w14:paraId="5FD163AB">
            <w:pPr>
              <w:spacing w:line="240" w:lineRule="auto"/>
            </w:pPr>
            <w:r>
              <w:rPr>
                <w:sz w:val="18"/>
              </w:rPr>
              <w:t>RFID 模块返回的其他错误码</w:t>
            </w:r>
          </w:p>
        </w:tc>
      </w:tr>
      <w:tr w14:paraId="125DA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7FD8816">
            <w:pPr>
              <w:spacing w:line="240" w:lineRule="auto"/>
            </w:pPr>
            <w:r>
              <w:rPr>
                <w:sz w:val="18"/>
              </w:rPr>
              <w:t>0xE001</w:t>
            </w:r>
          </w:p>
        </w:tc>
        <w:tc>
          <w:tcPr>
            <w:tcW w:w="6236" w:type="dxa"/>
          </w:tcPr>
          <w:p w14:paraId="28E16572">
            <w:pPr>
              <w:spacing w:line="240" w:lineRule="auto"/>
            </w:pPr>
            <w:r>
              <w:rPr>
                <w:sz w:val="18"/>
              </w:rPr>
              <w:t>RFID 模块看门狗超时（2s 无响应）</w:t>
            </w:r>
          </w:p>
        </w:tc>
      </w:tr>
    </w:tbl>
    <w:p w14:paraId="705E34A2">
      <w:r>
        <w:rPr>
          <w:rFonts w:ascii="Times New Roman" w:hAnsi="Times New Roman" w:eastAsia="宋体"/>
          <w:color w:val="0066CC"/>
          <w:sz w:val="18"/>
        </w:rPr>
        <w:t>💡 CMD_RESULT=0x15（无标签）是正常业务场景，不是通信故障。</w:t>
      </w:r>
    </w:p>
    <w:p w14:paraId="5708E49D">
      <w:pPr>
        <w:pStyle w:val="3"/>
      </w:pPr>
      <w:r>
        <w:rPr>
          <w:rFonts w:ascii="黑体" w:hAnsi="黑体" w:eastAsia="黑体"/>
        </w:rPr>
        <w:t>7. 注意事项</w:t>
      </w:r>
    </w:p>
    <w:p w14:paraId="42AD22DD">
      <w:r>
        <w:t>1. 字节序：所有数据按大端序传输（高字节在前）。例如字节 AA BB，PLC 看到 0xAABB。</w:t>
      </w:r>
    </w:p>
    <w:p w14:paraId="707996B1">
      <w:r>
        <w:t>2. 模块错误：模块返回执行状态非 0 时，固件置 CMD_STATUS=3，模块错误码放入 CMD_RESULT。</w:t>
      </w:r>
    </w:p>
    <w:p w14:paraId="33CB310D">
      <w:r>
        <w:t>3. CMD=24 载波：开启载波只用于干扰测试，测试前应先停止自动扫描。</w:t>
      </w:r>
    </w:p>
    <w:p w14:paraId="7C69CA51">
      <w:r>
        <w:t>4. CMD=21 灵敏度：修改接收灵敏度参数可能影响读取稳定性，非专业人员不要修改。</w:t>
      </w:r>
    </w:p>
    <w:p w14:paraId="6BA2ACB6">
      <w:r>
        <w:t>5. CMD=100 危险指令：可发送 Lock/Kill 等危险操作。Kill 永久锁死标签，Lock 可能导致标签不可写。</w:t>
      </w:r>
    </w:p>
    <w:p w14:paraId="47446CB8">
      <w:r>
        <w:t>6. 自动看门狗：固件内置 2 秒 RFID 模块看门狗，模块卡死自动软重置。触发时 CMD_STATUS=3, CMD_RESULT=0xE001。</w:t>
      </w:r>
    </w:p>
    <w:p w14:paraId="60BB8F35">
      <w:pPr>
        <w:pStyle w:val="3"/>
      </w:pPr>
      <w:r>
        <w:rPr>
          <w:rFonts w:ascii="黑体" w:hAnsi="黑体" w:eastAsia="黑体"/>
        </w:rPr>
        <w:t>8. 固件参数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3AA60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6840D86">
            <w:pPr>
              <w:spacing w:line="240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5669" w:type="dxa"/>
          </w:tcPr>
          <w:p w14:paraId="7013E42F">
            <w:pPr>
              <w:spacing w:line="240" w:lineRule="auto"/>
              <w:jc w:val="center"/>
            </w:pPr>
            <w:r>
              <w:rPr>
                <w:b/>
                <w:sz w:val="18"/>
              </w:rPr>
              <w:t>当前值</w:t>
            </w:r>
          </w:p>
        </w:tc>
      </w:tr>
      <w:tr w14:paraId="10547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03546B7">
            <w:pPr>
              <w:spacing w:line="240" w:lineRule="auto"/>
            </w:pPr>
            <w:r>
              <w:rPr>
                <w:sz w:val="18"/>
              </w:rPr>
              <w:t>RFID 串口</w:t>
            </w:r>
          </w:p>
        </w:tc>
        <w:tc>
          <w:tcPr>
            <w:tcW w:w="5669" w:type="dxa"/>
          </w:tcPr>
          <w:p w14:paraId="21263220">
            <w:pPr>
              <w:spacing w:line="240" w:lineRule="auto"/>
            </w:pPr>
            <w:r>
              <w:rPr>
                <w:sz w:val="18"/>
              </w:rPr>
              <w:t>USART0, 115200, 8N1</w:t>
            </w:r>
          </w:p>
        </w:tc>
      </w:tr>
      <w:tr w14:paraId="1F51D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319E4FF">
            <w:pPr>
              <w:spacing w:line="240" w:lineRule="auto"/>
            </w:pPr>
            <w:r>
              <w:rPr>
                <w:sz w:val="18"/>
              </w:rPr>
              <w:t>RFID 收发</w:t>
            </w:r>
          </w:p>
        </w:tc>
        <w:tc>
          <w:tcPr>
            <w:tcW w:w="5669" w:type="dxa"/>
          </w:tcPr>
          <w:p w14:paraId="5B56D682">
            <w:pPr>
              <w:spacing w:line="240" w:lineRule="auto"/>
            </w:pPr>
            <w:r>
              <w:rPr>
                <w:sz w:val="18"/>
              </w:rPr>
              <w:t>DMA（TX 单次, RX 循环）</w:t>
            </w:r>
          </w:p>
        </w:tc>
      </w:tr>
      <w:tr w14:paraId="599A6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082DBDC">
            <w:pPr>
              <w:spacing w:line="240" w:lineRule="auto"/>
            </w:pPr>
            <w:r>
              <w:rPr>
                <w:sz w:val="18"/>
              </w:rPr>
              <w:t>自动扫描间隔</w:t>
            </w:r>
          </w:p>
        </w:tc>
        <w:tc>
          <w:tcPr>
            <w:tcW w:w="5669" w:type="dxa"/>
          </w:tcPr>
          <w:p w14:paraId="06CAB5CE">
            <w:pPr>
              <w:spacing w:line="240" w:lineRule="auto"/>
            </w:pPr>
            <w:r>
              <w:rPr>
                <w:sz w:val="18"/>
              </w:rPr>
              <w:t>30 ms / 天线</w:t>
            </w:r>
          </w:p>
        </w:tc>
      </w:tr>
      <w:tr w14:paraId="70981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A5F972F">
            <w:pPr>
              <w:spacing w:line="240" w:lineRule="auto"/>
            </w:pPr>
            <w:r>
              <w:rPr>
                <w:sz w:val="18"/>
              </w:rPr>
              <w:t>读标签超时</w:t>
            </w:r>
          </w:p>
        </w:tc>
        <w:tc>
          <w:tcPr>
            <w:tcW w:w="5669" w:type="dxa"/>
          </w:tcPr>
          <w:p w14:paraId="0A70A6CE">
            <w:pPr>
              <w:spacing w:line="240" w:lineRule="auto"/>
            </w:pPr>
            <w:r>
              <w:rPr>
                <w:sz w:val="18"/>
              </w:rPr>
              <w:t>200 ms</w:t>
            </w:r>
          </w:p>
        </w:tc>
      </w:tr>
      <w:tr w14:paraId="2AC25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78D28B3">
            <w:pPr>
              <w:spacing w:line="240" w:lineRule="auto"/>
            </w:pPr>
            <w:r>
              <w:rPr>
                <w:sz w:val="18"/>
              </w:rPr>
              <w:t>写标签超时</w:t>
            </w:r>
          </w:p>
        </w:tc>
        <w:tc>
          <w:tcPr>
            <w:tcW w:w="5669" w:type="dxa"/>
          </w:tcPr>
          <w:p w14:paraId="532F12D6">
            <w:pPr>
              <w:spacing w:line="240" w:lineRule="auto"/>
            </w:pPr>
            <w:r>
              <w:rPr>
                <w:sz w:val="18"/>
              </w:rPr>
              <w:t>300 ms</w:t>
            </w:r>
          </w:p>
        </w:tc>
      </w:tr>
      <w:tr w14:paraId="7DE7F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A5F90C2">
            <w:pPr>
              <w:spacing w:line="240" w:lineRule="auto"/>
            </w:pPr>
            <w:r>
              <w:rPr>
                <w:sz w:val="18"/>
              </w:rPr>
              <w:t>RFID 看门狗</w:t>
            </w:r>
          </w:p>
        </w:tc>
        <w:tc>
          <w:tcPr>
            <w:tcW w:w="5669" w:type="dxa"/>
          </w:tcPr>
          <w:p w14:paraId="3EA542F5">
            <w:pPr>
              <w:spacing w:line="240" w:lineRule="auto"/>
            </w:pPr>
            <w:r>
              <w:rPr>
                <w:sz w:val="18"/>
              </w:rPr>
              <w:t>2 s（超时自动复位模块）</w:t>
            </w:r>
          </w:p>
        </w:tc>
      </w:tr>
      <w:tr w14:paraId="5F4E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FD3483A">
            <w:pPr>
              <w:spacing w:line="240" w:lineRule="auto"/>
            </w:pPr>
            <w:r>
              <w:rPr>
                <w:sz w:val="18"/>
              </w:rPr>
              <w:t>硬件看门狗</w:t>
            </w:r>
          </w:p>
        </w:tc>
        <w:tc>
          <w:tcPr>
            <w:tcW w:w="5669" w:type="dxa"/>
          </w:tcPr>
          <w:p w14:paraId="4787FEF9">
            <w:pPr>
              <w:spacing w:line="240" w:lineRule="auto"/>
            </w:pPr>
            <w:r>
              <w:rPr>
                <w:sz w:val="18"/>
              </w:rPr>
              <w:t>5 s（FWDGT，超时芯片复位）</w:t>
            </w:r>
          </w:p>
        </w:tc>
      </w:tr>
      <w:tr w14:paraId="3DDC3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587CF80">
            <w:pPr>
              <w:spacing w:line="240" w:lineRule="auto"/>
            </w:pPr>
            <w:r>
              <w:rPr>
                <w:sz w:val="18"/>
              </w:rPr>
              <w:t>已实现 PLC 命令</w:t>
            </w:r>
          </w:p>
        </w:tc>
        <w:tc>
          <w:tcPr>
            <w:tcW w:w="5669" w:type="dxa"/>
          </w:tcPr>
          <w:p>
            <w:r>
              <w:t>CMD 1~25, 30, 31, 32, 33, 100</w:t>
            </w:r>
          </w:p>
        </w:tc>
      </w:tr>
      <w:tr w14:paraId="34977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1218991">
            <w:pPr>
              <w:spacing w:line="240" w:lineRule="auto"/>
            </w:pPr>
            <w:r>
              <w:rPr>
                <w:sz w:val="18"/>
              </w:rPr>
              <w:t>最大 EPC 长度</w:t>
            </w:r>
          </w:p>
        </w:tc>
        <w:tc>
          <w:tcPr>
            <w:tcW w:w="5669" w:type="dxa"/>
          </w:tcPr>
          <w:p w14:paraId="6B34804E">
            <w:pPr>
              <w:spacing w:line="240" w:lineRule="auto"/>
            </w:pPr>
            <w:r>
              <w:rPr>
                <w:sz w:val="18"/>
              </w:rPr>
              <w:t>62 字节</w:t>
            </w:r>
          </w:p>
        </w:tc>
      </w:tr>
      <w:tr w14:paraId="1D0A2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8B33D9A">
            <w:pPr>
              <w:spacing w:line="240" w:lineRule="auto"/>
            </w:pPr>
            <w:r>
              <w:rPr>
                <w:sz w:val="18"/>
              </w:rPr>
              <w:t>最大读写数据</w:t>
            </w:r>
          </w:p>
        </w:tc>
        <w:tc>
          <w:tcPr>
            <w:tcW w:w="5669" w:type="dxa"/>
          </w:tcPr>
          <w:p>
            <w:r>
              <w:t>读 244 字节 / 写 256 字节</w:t>
            </w:r>
          </w:p>
        </w:tc>
      </w:tr>
    </w:tbl>
    <w:p w14:paraId="67B06449">
      <w:pPr>
        <w:pStyle w:val="3"/>
      </w:pPr>
      <w:r>
        <w:rPr>
          <w:rFonts w:ascii="黑体" w:hAnsi="黑体" w:eastAsia="黑体"/>
        </w:rPr>
        <w:t>附录：PDO 变量完整映射表</w:t>
      </w:r>
    </w:p>
    <w:p w14:paraId="187F1184">
      <w:pPr>
        <w:pStyle w:val="4"/>
      </w:pPr>
      <w:r>
        <w:rPr>
          <w:rFonts w:ascii="黑体" w:hAnsi="黑体" w:eastAsia="黑体"/>
        </w:rPr>
        <w:t>A.1 RxPDO 映射（PLC → 从站）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13F5D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58B8010">
            <w:pPr>
              <w:spacing w:line="240" w:lineRule="auto"/>
              <w:jc w:val="center"/>
            </w:pPr>
            <w:r>
              <w:rPr>
                <w:b/>
                <w:sz w:val="18"/>
              </w:rPr>
              <w:t>PLC 变量</w:t>
            </w:r>
          </w:p>
        </w:tc>
        <w:tc>
          <w:tcPr>
            <w:tcW w:w="5669" w:type="dxa"/>
          </w:tcPr>
          <w:p w14:paraId="33E18E4D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6DF77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9415C3D">
            <w:pPr>
              <w:spacing w:line="240" w:lineRule="auto"/>
            </w:pPr>
            <w:r>
              <w:rPr>
                <w:sz w:val="18"/>
              </w:rPr>
              <w:t>CMD</w:t>
            </w:r>
          </w:p>
        </w:tc>
        <w:tc>
          <w:tcPr>
            <w:tcW w:w="5669" w:type="dxa"/>
          </w:tcPr>
          <w:p w14:paraId="44F0B0F8">
            <w:pPr>
              <w:spacing w:line="240" w:lineRule="auto"/>
            </w:pPr>
            <w:r>
              <w:rPr>
                <w:sz w:val="18"/>
              </w:rPr>
              <w:t>命令码</w:t>
            </w:r>
          </w:p>
        </w:tc>
      </w:tr>
      <w:tr w14:paraId="72FDE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166DB76">
            <w:pPr>
              <w:spacing w:line="240" w:lineRule="auto"/>
            </w:pPr>
            <w:r>
              <w:rPr>
                <w:sz w:val="18"/>
              </w:rPr>
              <w:t>ANT</w:t>
            </w:r>
          </w:p>
        </w:tc>
        <w:tc>
          <w:tcPr>
            <w:tcW w:w="5669" w:type="dxa"/>
          </w:tcPr>
          <w:p w14:paraId="6C23EE1E">
            <w:pPr>
              <w:spacing w:line="240" w:lineRule="auto"/>
            </w:pPr>
            <w:r>
              <w:rPr>
                <w:sz w:val="18"/>
              </w:rPr>
              <w:t>天线号</w:t>
            </w:r>
          </w:p>
        </w:tc>
      </w:tr>
      <w:tr w14:paraId="484B6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8473069">
            <w:pPr>
              <w:spacing w:line="240" w:lineRule="auto"/>
            </w:pPr>
            <w:r>
              <w:rPr>
                <w:sz w:val="18"/>
              </w:rPr>
              <w:t>ADDR</w:t>
            </w:r>
          </w:p>
        </w:tc>
        <w:tc>
          <w:tcPr>
            <w:tcW w:w="5669" w:type="dxa"/>
          </w:tcPr>
          <w:p w14:paraId="1FB54513">
            <w:pPr>
              <w:spacing w:line="240" w:lineRule="auto"/>
            </w:pPr>
            <w:r>
              <w:rPr>
                <w:sz w:val="18"/>
              </w:rPr>
              <w:t>字地址/参数</w:t>
            </w:r>
          </w:p>
        </w:tc>
      </w:tr>
      <w:tr w14:paraId="6670E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A713742">
            <w:pPr>
              <w:spacing w:line="240" w:lineRule="auto"/>
            </w:pPr>
            <w:r>
              <w:rPr>
                <w:sz w:val="18"/>
              </w:rPr>
              <w:t>WORDS</w:t>
            </w:r>
          </w:p>
        </w:tc>
        <w:tc>
          <w:tcPr>
            <w:tcW w:w="5669" w:type="dxa"/>
          </w:tcPr>
          <w:p w14:paraId="3524A3CD">
            <w:pPr>
              <w:spacing w:line="240" w:lineRule="auto"/>
            </w:pPr>
            <w:r>
              <w:rPr>
                <w:sz w:val="18"/>
              </w:rPr>
              <w:t>字数/参数</w:t>
            </w:r>
          </w:p>
        </w:tc>
      </w:tr>
      <w:tr w14:paraId="5F3F0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r>
              <w:t>WRITE_DATA1 ~ WRITE_DATA128</w:t>
            </w:r>
          </w:p>
        </w:tc>
        <w:tc>
          <w:tcPr>
            <w:tcW w:w="5669" w:type="dxa"/>
          </w:tcPr>
          <w:p>
            <w:r>
              <w:t>写入数据，128 个 UINT16 = 256 字节，大端序</w:t>
            </w:r>
          </w:p>
        </w:tc>
      </w:tr>
    </w:tbl>
    <w:p w14:paraId="68E80DD5">
      <w:pPr>
        <w:pStyle w:val="4"/>
      </w:pPr>
      <w:r>
        <w:rPr>
          <w:rFonts w:ascii="黑体" w:hAnsi="黑体" w:eastAsia="黑体"/>
        </w:rPr>
        <w:t>A.2 TxPDO 映射（从站 → PLC）— 天线数据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5D571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F66C9EC">
            <w:pPr>
              <w:spacing w:line="240" w:lineRule="auto"/>
              <w:jc w:val="center"/>
            </w:pPr>
            <w:r>
              <w:rPr>
                <w:b/>
                <w:sz w:val="18"/>
              </w:rPr>
              <w:t>PLC 变量</w:t>
            </w:r>
          </w:p>
        </w:tc>
        <w:tc>
          <w:tcPr>
            <w:tcW w:w="5669" w:type="dxa"/>
          </w:tcPr>
          <w:p w14:paraId="69C7FE53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180E4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D8723E1">
            <w:pPr>
              <w:spacing w:line="240" w:lineRule="auto"/>
            </w:pPr>
            <w:r>
              <w:rPr>
                <w:sz w:val="18"/>
              </w:rPr>
              <w:t>HEARTBEAT</w:t>
            </w:r>
          </w:p>
        </w:tc>
        <w:tc>
          <w:tcPr>
            <w:tcW w:w="5669" w:type="dxa"/>
          </w:tcPr>
          <w:p w14:paraId="2651679E">
            <w:pPr>
              <w:spacing w:line="240" w:lineRule="auto"/>
            </w:pPr>
            <w:r>
              <w:rPr>
                <w:sz w:val="18"/>
              </w:rPr>
              <w:t>心跳计数器</w:t>
            </w:r>
          </w:p>
        </w:tc>
      </w:tr>
      <w:tr w14:paraId="46034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715852B">
            <w:pPr>
              <w:spacing w:line="240" w:lineRule="auto"/>
            </w:pPr>
            <w:r>
              <w:rPr>
                <w:sz w:val="18"/>
              </w:rPr>
              <w:t>RFID1_RSSI</w:t>
            </w:r>
          </w:p>
        </w:tc>
        <w:tc>
          <w:tcPr>
            <w:tcW w:w="5669" w:type="dxa"/>
          </w:tcPr>
          <w:p w14:paraId="7626B222">
            <w:pPr>
              <w:spacing w:line="240" w:lineRule="auto"/>
            </w:pPr>
            <w:r>
              <w:rPr>
                <w:sz w:val="18"/>
              </w:rPr>
              <w:t>天线1 信号强度</w:t>
            </w:r>
          </w:p>
        </w:tc>
      </w:tr>
      <w:tr w14:paraId="79D2A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63D42A3">
            <w:pPr>
              <w:spacing w:line="240" w:lineRule="auto"/>
            </w:pPr>
            <w:r>
              <w:rPr>
                <w:sz w:val="18"/>
              </w:rPr>
              <w:t>RFID1_EPC_LEN</w:t>
            </w:r>
          </w:p>
        </w:tc>
        <w:tc>
          <w:tcPr>
            <w:tcW w:w="5669" w:type="dxa"/>
          </w:tcPr>
          <w:p w14:paraId="1C01FF6C">
            <w:pPr>
              <w:spacing w:line="240" w:lineRule="auto"/>
            </w:pPr>
            <w:r>
              <w:rPr>
                <w:sz w:val="18"/>
              </w:rPr>
              <w:t>天线1 EPC 长度（字节）</w:t>
            </w:r>
          </w:p>
        </w:tc>
      </w:tr>
      <w:tr w14:paraId="37A94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ACE46FE">
            <w:pPr>
              <w:spacing w:line="240" w:lineRule="auto"/>
            </w:pPr>
            <w:r>
              <w:rPr>
                <w:sz w:val="18"/>
              </w:rPr>
              <w:t>RFID1_NEW</w:t>
            </w:r>
          </w:p>
        </w:tc>
        <w:tc>
          <w:tcPr>
            <w:tcW w:w="5669" w:type="dxa"/>
          </w:tcPr>
          <w:p w14:paraId="150C971D">
            <w:pPr>
              <w:spacing w:line="240" w:lineRule="auto"/>
            </w:pPr>
            <w:r>
              <w:rPr>
                <w:sz w:val="18"/>
              </w:rPr>
              <w:t>天线1 新标签标志</w:t>
            </w:r>
          </w:p>
        </w:tc>
      </w:tr>
      <w:tr w14:paraId="5CFFD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7E05568">
            <w:pPr>
              <w:spacing w:line="240" w:lineRule="auto"/>
            </w:pPr>
            <w:r>
              <w:rPr>
                <w:sz w:val="18"/>
              </w:rPr>
              <w:t>RFID1_EPC1</w:t>
            </w:r>
          </w:p>
        </w:tc>
        <w:tc>
          <w:tcPr>
            <w:tcW w:w="5669" w:type="dxa"/>
          </w:tcPr>
          <w:p w14:paraId="2B575DD3">
            <w:pPr>
              <w:spacing w:line="240" w:lineRule="auto"/>
            </w:pPr>
            <w:r>
              <w:rPr>
                <w:sz w:val="18"/>
              </w:rPr>
              <w:t>天线1 EPC 数据第 1 个 UINT16</w:t>
            </w:r>
          </w:p>
        </w:tc>
      </w:tr>
      <w:tr w14:paraId="69567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E24D899">
            <w:pPr>
              <w:spacing w:line="240" w:lineRule="auto"/>
            </w:pPr>
            <w:r>
              <w:rPr>
                <w:sz w:val="18"/>
              </w:rPr>
              <w:t>RFID1_EPC2</w:t>
            </w:r>
          </w:p>
        </w:tc>
        <w:tc>
          <w:tcPr>
            <w:tcW w:w="5669" w:type="dxa"/>
          </w:tcPr>
          <w:p w14:paraId="7F536979">
            <w:pPr>
              <w:spacing w:line="240" w:lineRule="auto"/>
            </w:pPr>
            <w:r>
              <w:rPr>
                <w:sz w:val="18"/>
              </w:rPr>
              <w:t>天线1 EPC 数据第 2 个 UINT16</w:t>
            </w:r>
          </w:p>
        </w:tc>
      </w:tr>
      <w:tr w14:paraId="2746F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A1C3588">
            <w:pPr>
              <w:spacing w:line="240" w:lineRule="auto"/>
            </w:pPr>
            <w:r>
              <w:rPr>
                <w:sz w:val="18"/>
              </w:rPr>
              <w:t>RFID1_EPC3</w:t>
            </w:r>
          </w:p>
        </w:tc>
        <w:tc>
          <w:tcPr>
            <w:tcW w:w="5669" w:type="dxa"/>
          </w:tcPr>
          <w:p w14:paraId="68920D66">
            <w:pPr>
              <w:spacing w:line="240" w:lineRule="auto"/>
            </w:pPr>
            <w:r>
              <w:rPr>
                <w:sz w:val="18"/>
              </w:rPr>
              <w:t>天线1 EPC 数据第 3 个 UINT16</w:t>
            </w:r>
          </w:p>
        </w:tc>
      </w:tr>
      <w:tr w14:paraId="58914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3DBA056">
            <w:pPr>
              <w:spacing w:line="240" w:lineRule="auto"/>
            </w:pPr>
            <w:r>
              <w:rPr>
                <w:sz w:val="18"/>
              </w:rPr>
              <w:t>RFID1_EPC4</w:t>
            </w:r>
          </w:p>
        </w:tc>
        <w:tc>
          <w:tcPr>
            <w:tcW w:w="5669" w:type="dxa"/>
          </w:tcPr>
          <w:p w14:paraId="47E76EBA">
            <w:pPr>
              <w:spacing w:line="240" w:lineRule="auto"/>
            </w:pPr>
            <w:r>
              <w:rPr>
                <w:sz w:val="18"/>
              </w:rPr>
              <w:t>天线1 EPC 数据第 4 个 UINT16</w:t>
            </w:r>
          </w:p>
        </w:tc>
      </w:tr>
      <w:tr w14:paraId="415B7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33A0124">
            <w:pPr>
              <w:spacing w:line="240" w:lineRule="auto"/>
            </w:pPr>
            <w:r>
              <w:rPr>
                <w:sz w:val="18"/>
              </w:rPr>
              <w:t>RFID1_EPC5</w:t>
            </w:r>
          </w:p>
        </w:tc>
        <w:tc>
          <w:tcPr>
            <w:tcW w:w="5669" w:type="dxa"/>
          </w:tcPr>
          <w:p w14:paraId="0F5C51A1">
            <w:pPr>
              <w:spacing w:line="240" w:lineRule="auto"/>
            </w:pPr>
            <w:r>
              <w:rPr>
                <w:sz w:val="18"/>
              </w:rPr>
              <w:t>天线1 EPC 数据第 5 个 UINT16</w:t>
            </w:r>
          </w:p>
        </w:tc>
      </w:tr>
      <w:tr w14:paraId="75693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22749F8">
            <w:pPr>
              <w:spacing w:line="240" w:lineRule="auto"/>
            </w:pPr>
            <w:r>
              <w:rPr>
                <w:sz w:val="18"/>
              </w:rPr>
              <w:t>RFID1_EPC6</w:t>
            </w:r>
          </w:p>
        </w:tc>
        <w:tc>
          <w:tcPr>
            <w:tcW w:w="5669" w:type="dxa"/>
          </w:tcPr>
          <w:p w14:paraId="6A3DD2F8">
            <w:pPr>
              <w:spacing w:line="240" w:lineRule="auto"/>
            </w:pPr>
            <w:r>
              <w:rPr>
                <w:sz w:val="18"/>
              </w:rPr>
              <w:t>天线1 EPC 数据第 6 个 UINT16</w:t>
            </w:r>
          </w:p>
        </w:tc>
      </w:tr>
      <w:tr w14:paraId="4C6E2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469BB5F">
            <w:pPr>
              <w:spacing w:line="240" w:lineRule="auto"/>
            </w:pPr>
            <w:r>
              <w:rPr>
                <w:sz w:val="18"/>
              </w:rPr>
              <w:t>RFID1_EPC7</w:t>
            </w:r>
          </w:p>
        </w:tc>
        <w:tc>
          <w:tcPr>
            <w:tcW w:w="5669" w:type="dxa"/>
          </w:tcPr>
          <w:p w14:paraId="35F06F36">
            <w:pPr>
              <w:spacing w:line="240" w:lineRule="auto"/>
            </w:pPr>
            <w:r>
              <w:rPr>
                <w:sz w:val="18"/>
              </w:rPr>
              <w:t>天线1 EPC 数据第 7 个 UINT16</w:t>
            </w:r>
          </w:p>
        </w:tc>
      </w:tr>
      <w:tr w14:paraId="079F9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08045FB">
            <w:pPr>
              <w:spacing w:line="240" w:lineRule="auto"/>
            </w:pPr>
            <w:r>
              <w:rPr>
                <w:sz w:val="18"/>
              </w:rPr>
              <w:t>RFID1_EPC8</w:t>
            </w:r>
          </w:p>
        </w:tc>
        <w:tc>
          <w:tcPr>
            <w:tcW w:w="5669" w:type="dxa"/>
          </w:tcPr>
          <w:p w14:paraId="54EBDCBC">
            <w:pPr>
              <w:spacing w:line="240" w:lineRule="auto"/>
            </w:pPr>
            <w:r>
              <w:rPr>
                <w:sz w:val="18"/>
              </w:rPr>
              <w:t>天线1 EPC 数据第 8 个 UINT16</w:t>
            </w:r>
          </w:p>
        </w:tc>
      </w:tr>
      <w:tr w14:paraId="7F78C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406D380">
            <w:pPr>
              <w:spacing w:line="240" w:lineRule="auto"/>
            </w:pPr>
            <w:r>
              <w:rPr>
                <w:sz w:val="18"/>
              </w:rPr>
              <w:t>RFID1_EPC9</w:t>
            </w:r>
          </w:p>
        </w:tc>
        <w:tc>
          <w:tcPr>
            <w:tcW w:w="5669" w:type="dxa"/>
          </w:tcPr>
          <w:p w14:paraId="76CFDE2E">
            <w:pPr>
              <w:spacing w:line="240" w:lineRule="auto"/>
            </w:pPr>
            <w:r>
              <w:rPr>
                <w:sz w:val="18"/>
              </w:rPr>
              <w:t>天线1 EPC 数据第 9 个 UINT16</w:t>
            </w:r>
          </w:p>
        </w:tc>
      </w:tr>
      <w:tr w14:paraId="05FD8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2970E15">
            <w:pPr>
              <w:spacing w:line="240" w:lineRule="auto"/>
            </w:pPr>
            <w:r>
              <w:rPr>
                <w:sz w:val="18"/>
              </w:rPr>
              <w:t>RFID1_EPC10</w:t>
            </w:r>
          </w:p>
        </w:tc>
        <w:tc>
          <w:tcPr>
            <w:tcW w:w="5669" w:type="dxa"/>
          </w:tcPr>
          <w:p w14:paraId="5BE77703">
            <w:pPr>
              <w:spacing w:line="240" w:lineRule="auto"/>
            </w:pPr>
            <w:r>
              <w:rPr>
                <w:sz w:val="18"/>
              </w:rPr>
              <w:t>天线1 EPC 数据第 10 个 UINT16</w:t>
            </w:r>
          </w:p>
        </w:tc>
      </w:tr>
      <w:tr w14:paraId="6A0D3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30CAA02">
            <w:pPr>
              <w:spacing w:line="240" w:lineRule="auto"/>
            </w:pPr>
            <w:r>
              <w:rPr>
                <w:sz w:val="18"/>
              </w:rPr>
              <w:t>RFID1_EPC11</w:t>
            </w:r>
          </w:p>
        </w:tc>
        <w:tc>
          <w:tcPr>
            <w:tcW w:w="5669" w:type="dxa"/>
          </w:tcPr>
          <w:p w14:paraId="68E70A17">
            <w:pPr>
              <w:spacing w:line="240" w:lineRule="auto"/>
            </w:pPr>
            <w:r>
              <w:rPr>
                <w:sz w:val="18"/>
              </w:rPr>
              <w:t>天线1 EPC 数据第 11 个 UINT16</w:t>
            </w:r>
          </w:p>
        </w:tc>
      </w:tr>
      <w:tr w14:paraId="66263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2B34984">
            <w:pPr>
              <w:spacing w:line="240" w:lineRule="auto"/>
            </w:pPr>
            <w:r>
              <w:rPr>
                <w:sz w:val="18"/>
              </w:rPr>
              <w:t>RFID1_EPC12</w:t>
            </w:r>
          </w:p>
        </w:tc>
        <w:tc>
          <w:tcPr>
            <w:tcW w:w="5669" w:type="dxa"/>
          </w:tcPr>
          <w:p w14:paraId="474A1E56">
            <w:pPr>
              <w:spacing w:line="240" w:lineRule="auto"/>
            </w:pPr>
            <w:r>
              <w:rPr>
                <w:sz w:val="18"/>
              </w:rPr>
              <w:t>天线1 EPC 数据第 12 个 UINT16</w:t>
            </w:r>
          </w:p>
        </w:tc>
      </w:tr>
      <w:tr w14:paraId="755AA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C6FCD93">
            <w:pPr>
              <w:spacing w:line="240" w:lineRule="auto"/>
            </w:pPr>
            <w:r>
              <w:rPr>
                <w:sz w:val="18"/>
              </w:rPr>
              <w:t>RFID1_EPC13</w:t>
            </w:r>
          </w:p>
        </w:tc>
        <w:tc>
          <w:tcPr>
            <w:tcW w:w="5669" w:type="dxa"/>
          </w:tcPr>
          <w:p w14:paraId="5A09BE32">
            <w:pPr>
              <w:spacing w:line="240" w:lineRule="auto"/>
            </w:pPr>
            <w:r>
              <w:rPr>
                <w:sz w:val="18"/>
              </w:rPr>
              <w:t>天线1 EPC 数据第 13 个 UINT16</w:t>
            </w:r>
          </w:p>
        </w:tc>
      </w:tr>
      <w:tr w14:paraId="3E89A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93A8405">
            <w:pPr>
              <w:spacing w:line="240" w:lineRule="auto"/>
            </w:pPr>
            <w:r>
              <w:rPr>
                <w:sz w:val="18"/>
              </w:rPr>
              <w:t>RFID1_EPC14</w:t>
            </w:r>
          </w:p>
        </w:tc>
        <w:tc>
          <w:tcPr>
            <w:tcW w:w="5669" w:type="dxa"/>
          </w:tcPr>
          <w:p w14:paraId="5A989CF1">
            <w:pPr>
              <w:spacing w:line="240" w:lineRule="auto"/>
            </w:pPr>
            <w:r>
              <w:rPr>
                <w:sz w:val="18"/>
              </w:rPr>
              <w:t>天线1 EPC 数据第 14 个 UINT16</w:t>
            </w:r>
          </w:p>
        </w:tc>
      </w:tr>
      <w:tr w14:paraId="4AFA0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704F056">
            <w:pPr>
              <w:spacing w:line="240" w:lineRule="auto"/>
            </w:pPr>
            <w:r>
              <w:rPr>
                <w:sz w:val="18"/>
              </w:rPr>
              <w:t>RFID1_EPC15</w:t>
            </w:r>
          </w:p>
        </w:tc>
        <w:tc>
          <w:tcPr>
            <w:tcW w:w="5669" w:type="dxa"/>
          </w:tcPr>
          <w:p w14:paraId="157D2E30">
            <w:pPr>
              <w:spacing w:line="240" w:lineRule="auto"/>
            </w:pPr>
            <w:r>
              <w:rPr>
                <w:sz w:val="18"/>
              </w:rPr>
              <w:t>天线1 EPC 数据第 15 个 UINT16</w:t>
            </w:r>
          </w:p>
        </w:tc>
      </w:tr>
      <w:tr w14:paraId="1A87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5B979B5">
            <w:pPr>
              <w:spacing w:line="240" w:lineRule="auto"/>
            </w:pPr>
            <w:r>
              <w:rPr>
                <w:sz w:val="18"/>
              </w:rPr>
              <w:t>RFID1_EPC16</w:t>
            </w:r>
          </w:p>
        </w:tc>
        <w:tc>
          <w:tcPr>
            <w:tcW w:w="5669" w:type="dxa"/>
          </w:tcPr>
          <w:p w14:paraId="2530443B">
            <w:pPr>
              <w:spacing w:line="240" w:lineRule="auto"/>
            </w:pPr>
            <w:r>
              <w:rPr>
                <w:sz w:val="18"/>
              </w:rPr>
              <w:t>天线1 EPC 数据第 16 个 UINT16</w:t>
            </w:r>
          </w:p>
        </w:tc>
      </w:tr>
      <w:tr w14:paraId="7418C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DEF0A64">
            <w:pPr>
              <w:spacing w:line="240" w:lineRule="auto"/>
            </w:pPr>
            <w:r>
              <w:rPr>
                <w:sz w:val="18"/>
              </w:rPr>
              <w:t>RFID1_EPC17</w:t>
            </w:r>
          </w:p>
        </w:tc>
        <w:tc>
          <w:tcPr>
            <w:tcW w:w="5669" w:type="dxa"/>
          </w:tcPr>
          <w:p w14:paraId="15BEB6A4">
            <w:pPr>
              <w:spacing w:line="240" w:lineRule="auto"/>
            </w:pPr>
            <w:r>
              <w:rPr>
                <w:sz w:val="18"/>
              </w:rPr>
              <w:t>天线1 EPC 数据第 17 个 UINT16</w:t>
            </w:r>
          </w:p>
        </w:tc>
      </w:tr>
      <w:tr w14:paraId="760E9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5B099FB">
            <w:pPr>
              <w:spacing w:line="240" w:lineRule="auto"/>
            </w:pPr>
            <w:r>
              <w:rPr>
                <w:sz w:val="18"/>
              </w:rPr>
              <w:t>RFID1_EPC18</w:t>
            </w:r>
          </w:p>
        </w:tc>
        <w:tc>
          <w:tcPr>
            <w:tcW w:w="5669" w:type="dxa"/>
          </w:tcPr>
          <w:p w14:paraId="08AD2801">
            <w:pPr>
              <w:spacing w:line="240" w:lineRule="auto"/>
            </w:pPr>
            <w:r>
              <w:rPr>
                <w:sz w:val="18"/>
              </w:rPr>
              <w:t>天线1 EPC 数据第 18 个 UINT16</w:t>
            </w:r>
          </w:p>
        </w:tc>
      </w:tr>
      <w:tr w14:paraId="2197B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F3D71CB">
            <w:pPr>
              <w:spacing w:line="240" w:lineRule="auto"/>
            </w:pPr>
            <w:r>
              <w:rPr>
                <w:sz w:val="18"/>
              </w:rPr>
              <w:t>RFID1_EPC19</w:t>
            </w:r>
          </w:p>
        </w:tc>
        <w:tc>
          <w:tcPr>
            <w:tcW w:w="5669" w:type="dxa"/>
          </w:tcPr>
          <w:p w14:paraId="56A2FC07">
            <w:pPr>
              <w:spacing w:line="240" w:lineRule="auto"/>
            </w:pPr>
            <w:r>
              <w:rPr>
                <w:sz w:val="18"/>
              </w:rPr>
              <w:t>天线1 EPC 数据第 19 个 UINT16</w:t>
            </w:r>
          </w:p>
        </w:tc>
      </w:tr>
      <w:tr w14:paraId="19AD5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29480E8">
            <w:pPr>
              <w:spacing w:line="240" w:lineRule="auto"/>
            </w:pPr>
            <w:r>
              <w:rPr>
                <w:sz w:val="18"/>
              </w:rPr>
              <w:t>RFID1_EPC20</w:t>
            </w:r>
          </w:p>
        </w:tc>
        <w:tc>
          <w:tcPr>
            <w:tcW w:w="5669" w:type="dxa"/>
          </w:tcPr>
          <w:p w14:paraId="435ACA4D">
            <w:pPr>
              <w:spacing w:line="240" w:lineRule="auto"/>
            </w:pPr>
            <w:r>
              <w:rPr>
                <w:sz w:val="18"/>
              </w:rPr>
              <w:t>天线1 EPC 数据第 20 个 UINT16</w:t>
            </w:r>
          </w:p>
        </w:tc>
      </w:tr>
      <w:tr w14:paraId="770A9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085FCD9">
            <w:pPr>
              <w:spacing w:line="240" w:lineRule="auto"/>
            </w:pPr>
            <w:r>
              <w:rPr>
                <w:sz w:val="18"/>
              </w:rPr>
              <w:t>RFID1_EPC21</w:t>
            </w:r>
          </w:p>
        </w:tc>
        <w:tc>
          <w:tcPr>
            <w:tcW w:w="5669" w:type="dxa"/>
          </w:tcPr>
          <w:p w14:paraId="0CB0630C">
            <w:pPr>
              <w:spacing w:line="240" w:lineRule="auto"/>
            </w:pPr>
            <w:r>
              <w:rPr>
                <w:sz w:val="18"/>
              </w:rPr>
              <w:t>天线1 EPC 数据第 21 个 UINT16</w:t>
            </w:r>
          </w:p>
        </w:tc>
      </w:tr>
      <w:tr w14:paraId="6FC60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17C0831">
            <w:pPr>
              <w:spacing w:line="240" w:lineRule="auto"/>
            </w:pPr>
            <w:r>
              <w:rPr>
                <w:sz w:val="18"/>
              </w:rPr>
              <w:t>RFID1_EPC22</w:t>
            </w:r>
          </w:p>
        </w:tc>
        <w:tc>
          <w:tcPr>
            <w:tcW w:w="5669" w:type="dxa"/>
          </w:tcPr>
          <w:p w14:paraId="5CFD3DDD">
            <w:pPr>
              <w:spacing w:line="240" w:lineRule="auto"/>
            </w:pPr>
            <w:r>
              <w:rPr>
                <w:sz w:val="18"/>
              </w:rPr>
              <w:t>天线1 EPC 数据第 22 个 UINT16</w:t>
            </w:r>
          </w:p>
        </w:tc>
      </w:tr>
      <w:tr w14:paraId="71B66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C3B2F52">
            <w:pPr>
              <w:spacing w:line="240" w:lineRule="auto"/>
            </w:pPr>
            <w:r>
              <w:rPr>
                <w:sz w:val="18"/>
              </w:rPr>
              <w:t>RFID1_EPC23</w:t>
            </w:r>
          </w:p>
        </w:tc>
        <w:tc>
          <w:tcPr>
            <w:tcW w:w="5669" w:type="dxa"/>
          </w:tcPr>
          <w:p w14:paraId="7F3C9476">
            <w:pPr>
              <w:spacing w:line="240" w:lineRule="auto"/>
            </w:pPr>
            <w:r>
              <w:rPr>
                <w:sz w:val="18"/>
              </w:rPr>
              <w:t>天线1 EPC 数据第 23 个 UINT16</w:t>
            </w:r>
          </w:p>
        </w:tc>
      </w:tr>
      <w:tr w14:paraId="1F349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492C1C0">
            <w:pPr>
              <w:spacing w:line="240" w:lineRule="auto"/>
            </w:pPr>
            <w:r>
              <w:rPr>
                <w:sz w:val="18"/>
              </w:rPr>
              <w:t>RFID1_EPC24</w:t>
            </w:r>
          </w:p>
        </w:tc>
        <w:tc>
          <w:tcPr>
            <w:tcW w:w="5669" w:type="dxa"/>
          </w:tcPr>
          <w:p w14:paraId="7D6C7915">
            <w:pPr>
              <w:spacing w:line="240" w:lineRule="auto"/>
            </w:pPr>
            <w:r>
              <w:rPr>
                <w:sz w:val="18"/>
              </w:rPr>
              <w:t>天线1 EPC 数据第 24 个 UINT16</w:t>
            </w:r>
          </w:p>
        </w:tc>
      </w:tr>
      <w:tr w14:paraId="67A5C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49071C3">
            <w:pPr>
              <w:spacing w:line="240" w:lineRule="auto"/>
            </w:pPr>
            <w:r>
              <w:rPr>
                <w:sz w:val="18"/>
              </w:rPr>
              <w:t>RFID1_EPC25</w:t>
            </w:r>
          </w:p>
        </w:tc>
        <w:tc>
          <w:tcPr>
            <w:tcW w:w="5669" w:type="dxa"/>
          </w:tcPr>
          <w:p w14:paraId="2BA2F14E">
            <w:pPr>
              <w:spacing w:line="240" w:lineRule="auto"/>
            </w:pPr>
            <w:r>
              <w:rPr>
                <w:sz w:val="18"/>
              </w:rPr>
              <w:t>天线1 EPC 数据第 25 个 UINT16</w:t>
            </w:r>
          </w:p>
        </w:tc>
      </w:tr>
      <w:tr w14:paraId="7D8A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ADDC1D9">
            <w:pPr>
              <w:spacing w:line="240" w:lineRule="auto"/>
            </w:pPr>
            <w:r>
              <w:rPr>
                <w:sz w:val="18"/>
              </w:rPr>
              <w:t>RFID1_EPC26</w:t>
            </w:r>
          </w:p>
        </w:tc>
        <w:tc>
          <w:tcPr>
            <w:tcW w:w="5669" w:type="dxa"/>
          </w:tcPr>
          <w:p w14:paraId="26AC8F2F">
            <w:pPr>
              <w:spacing w:line="240" w:lineRule="auto"/>
            </w:pPr>
            <w:r>
              <w:rPr>
                <w:sz w:val="18"/>
              </w:rPr>
              <w:t>天线1 EPC 数据第 26 个 UINT16</w:t>
            </w:r>
          </w:p>
        </w:tc>
      </w:tr>
      <w:tr w14:paraId="051FE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AAC7BC0">
            <w:pPr>
              <w:spacing w:line="240" w:lineRule="auto"/>
            </w:pPr>
            <w:r>
              <w:rPr>
                <w:sz w:val="18"/>
              </w:rPr>
              <w:t>RFID1_EPC27</w:t>
            </w:r>
          </w:p>
        </w:tc>
        <w:tc>
          <w:tcPr>
            <w:tcW w:w="5669" w:type="dxa"/>
          </w:tcPr>
          <w:p w14:paraId="476C9142">
            <w:pPr>
              <w:spacing w:line="240" w:lineRule="auto"/>
            </w:pPr>
            <w:r>
              <w:rPr>
                <w:sz w:val="18"/>
              </w:rPr>
              <w:t>天线1 EPC 数据第 27 个 UINT16</w:t>
            </w:r>
          </w:p>
        </w:tc>
      </w:tr>
      <w:tr w14:paraId="3673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47E1783">
            <w:pPr>
              <w:spacing w:line="240" w:lineRule="auto"/>
            </w:pPr>
            <w:r>
              <w:rPr>
                <w:sz w:val="18"/>
              </w:rPr>
              <w:t>RFID1_EPC28</w:t>
            </w:r>
          </w:p>
        </w:tc>
        <w:tc>
          <w:tcPr>
            <w:tcW w:w="5669" w:type="dxa"/>
          </w:tcPr>
          <w:p w14:paraId="2E2F1B2E">
            <w:pPr>
              <w:spacing w:line="240" w:lineRule="auto"/>
            </w:pPr>
            <w:r>
              <w:rPr>
                <w:sz w:val="18"/>
              </w:rPr>
              <w:t>天线1 EPC 数据第 28 个 UINT16</w:t>
            </w:r>
          </w:p>
        </w:tc>
      </w:tr>
      <w:tr w14:paraId="378BF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370E6F1">
            <w:pPr>
              <w:spacing w:line="240" w:lineRule="auto"/>
            </w:pPr>
            <w:r>
              <w:rPr>
                <w:sz w:val="18"/>
              </w:rPr>
              <w:t>RFID1_EPC29</w:t>
            </w:r>
          </w:p>
        </w:tc>
        <w:tc>
          <w:tcPr>
            <w:tcW w:w="5669" w:type="dxa"/>
          </w:tcPr>
          <w:p w14:paraId="3C095D12">
            <w:pPr>
              <w:spacing w:line="240" w:lineRule="auto"/>
            </w:pPr>
            <w:r>
              <w:rPr>
                <w:sz w:val="18"/>
              </w:rPr>
              <w:t>天线1 EPC 数据第 29 个 UINT16</w:t>
            </w:r>
          </w:p>
        </w:tc>
      </w:tr>
      <w:tr w14:paraId="101C7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CA42A50">
            <w:pPr>
              <w:spacing w:line="240" w:lineRule="auto"/>
            </w:pPr>
            <w:r>
              <w:rPr>
                <w:sz w:val="18"/>
              </w:rPr>
              <w:t>RFID1_EPC30</w:t>
            </w:r>
          </w:p>
        </w:tc>
        <w:tc>
          <w:tcPr>
            <w:tcW w:w="5669" w:type="dxa"/>
          </w:tcPr>
          <w:p w14:paraId="2A9789BC">
            <w:pPr>
              <w:spacing w:line="240" w:lineRule="auto"/>
            </w:pPr>
            <w:r>
              <w:rPr>
                <w:sz w:val="18"/>
              </w:rPr>
              <w:t>天线1 EPC 数据第 30 个 UINT16</w:t>
            </w:r>
          </w:p>
        </w:tc>
      </w:tr>
      <w:tr w14:paraId="06D33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317DAD9">
            <w:pPr>
              <w:spacing w:line="240" w:lineRule="auto"/>
            </w:pPr>
            <w:r>
              <w:rPr>
                <w:sz w:val="18"/>
              </w:rPr>
              <w:t>RFID1_EPC31</w:t>
            </w:r>
          </w:p>
        </w:tc>
        <w:tc>
          <w:tcPr>
            <w:tcW w:w="5669" w:type="dxa"/>
          </w:tcPr>
          <w:p w14:paraId="22C95BB5">
            <w:pPr>
              <w:spacing w:line="240" w:lineRule="auto"/>
            </w:pPr>
            <w:r>
              <w:rPr>
                <w:sz w:val="18"/>
              </w:rPr>
              <w:t>天线1 EPC 数据第 31 个 UINT16</w:t>
            </w:r>
          </w:p>
        </w:tc>
      </w:tr>
      <w:tr w14:paraId="77233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929B309">
            <w:pPr>
              <w:spacing w:line="240" w:lineRule="auto"/>
            </w:pPr>
            <w:r>
              <w:rPr>
                <w:sz w:val="18"/>
              </w:rPr>
              <w:t>RFID2_RSSI</w:t>
            </w:r>
          </w:p>
        </w:tc>
        <w:tc>
          <w:tcPr>
            <w:tcW w:w="5669" w:type="dxa"/>
          </w:tcPr>
          <w:p w14:paraId="77EF7499">
            <w:pPr>
              <w:spacing w:line="240" w:lineRule="auto"/>
            </w:pPr>
            <w:r>
              <w:rPr>
                <w:sz w:val="18"/>
              </w:rPr>
              <w:t>天线2 信号强度</w:t>
            </w:r>
          </w:p>
        </w:tc>
      </w:tr>
      <w:tr w14:paraId="273AC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64A13E5">
            <w:pPr>
              <w:spacing w:line="240" w:lineRule="auto"/>
            </w:pPr>
            <w:r>
              <w:rPr>
                <w:sz w:val="18"/>
              </w:rPr>
              <w:t>RFID2_EPC_LEN</w:t>
            </w:r>
          </w:p>
        </w:tc>
        <w:tc>
          <w:tcPr>
            <w:tcW w:w="5669" w:type="dxa"/>
          </w:tcPr>
          <w:p w14:paraId="72D4C79E">
            <w:pPr>
              <w:spacing w:line="240" w:lineRule="auto"/>
            </w:pPr>
            <w:r>
              <w:rPr>
                <w:sz w:val="18"/>
              </w:rPr>
              <w:t>天线2 EPC 长度（字节）</w:t>
            </w:r>
          </w:p>
        </w:tc>
      </w:tr>
      <w:tr w14:paraId="1D85A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84EF293">
            <w:pPr>
              <w:spacing w:line="240" w:lineRule="auto"/>
            </w:pPr>
            <w:r>
              <w:rPr>
                <w:sz w:val="18"/>
              </w:rPr>
              <w:t>RFID2_NEW</w:t>
            </w:r>
          </w:p>
        </w:tc>
        <w:tc>
          <w:tcPr>
            <w:tcW w:w="5669" w:type="dxa"/>
          </w:tcPr>
          <w:p w14:paraId="5FBCB1C5">
            <w:pPr>
              <w:spacing w:line="240" w:lineRule="auto"/>
            </w:pPr>
            <w:r>
              <w:rPr>
                <w:sz w:val="18"/>
              </w:rPr>
              <w:t>天线2 新标签标志</w:t>
            </w:r>
          </w:p>
        </w:tc>
      </w:tr>
      <w:tr w14:paraId="374ED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DCE0150">
            <w:pPr>
              <w:spacing w:line="240" w:lineRule="auto"/>
            </w:pPr>
            <w:r>
              <w:rPr>
                <w:sz w:val="18"/>
              </w:rPr>
              <w:t>RFID2_EPC1</w:t>
            </w:r>
          </w:p>
        </w:tc>
        <w:tc>
          <w:tcPr>
            <w:tcW w:w="5669" w:type="dxa"/>
          </w:tcPr>
          <w:p w14:paraId="331452CF">
            <w:pPr>
              <w:spacing w:line="240" w:lineRule="auto"/>
            </w:pPr>
            <w:r>
              <w:rPr>
                <w:sz w:val="18"/>
              </w:rPr>
              <w:t>天线2 EPC 数据第 1 个 UINT16</w:t>
            </w:r>
          </w:p>
        </w:tc>
      </w:tr>
      <w:tr w14:paraId="0154C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4123CC4">
            <w:pPr>
              <w:spacing w:line="240" w:lineRule="auto"/>
            </w:pPr>
            <w:r>
              <w:rPr>
                <w:sz w:val="18"/>
              </w:rPr>
              <w:t>RFID2_EPC2</w:t>
            </w:r>
          </w:p>
        </w:tc>
        <w:tc>
          <w:tcPr>
            <w:tcW w:w="5669" w:type="dxa"/>
          </w:tcPr>
          <w:p w14:paraId="4486FF29">
            <w:pPr>
              <w:spacing w:line="240" w:lineRule="auto"/>
            </w:pPr>
            <w:r>
              <w:rPr>
                <w:sz w:val="18"/>
              </w:rPr>
              <w:t>天线2 EPC 数据第 2 个 UINT16</w:t>
            </w:r>
          </w:p>
        </w:tc>
      </w:tr>
      <w:tr w14:paraId="144F6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AE049D5">
            <w:pPr>
              <w:spacing w:line="240" w:lineRule="auto"/>
            </w:pPr>
            <w:r>
              <w:rPr>
                <w:sz w:val="18"/>
              </w:rPr>
              <w:t>RFID2_EPC3</w:t>
            </w:r>
          </w:p>
        </w:tc>
        <w:tc>
          <w:tcPr>
            <w:tcW w:w="5669" w:type="dxa"/>
          </w:tcPr>
          <w:p w14:paraId="4059DE38">
            <w:pPr>
              <w:spacing w:line="240" w:lineRule="auto"/>
            </w:pPr>
            <w:r>
              <w:rPr>
                <w:sz w:val="18"/>
              </w:rPr>
              <w:t>天线2 EPC 数据第 3 个 UINT16</w:t>
            </w:r>
          </w:p>
        </w:tc>
      </w:tr>
      <w:tr w14:paraId="3326C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63EA523">
            <w:pPr>
              <w:spacing w:line="240" w:lineRule="auto"/>
            </w:pPr>
            <w:r>
              <w:rPr>
                <w:sz w:val="18"/>
              </w:rPr>
              <w:t>RFID2_EPC4</w:t>
            </w:r>
          </w:p>
        </w:tc>
        <w:tc>
          <w:tcPr>
            <w:tcW w:w="5669" w:type="dxa"/>
          </w:tcPr>
          <w:p w14:paraId="12AC74C8">
            <w:pPr>
              <w:spacing w:line="240" w:lineRule="auto"/>
            </w:pPr>
            <w:r>
              <w:rPr>
                <w:sz w:val="18"/>
              </w:rPr>
              <w:t>天线2 EPC 数据第 4 个 UINT16</w:t>
            </w:r>
          </w:p>
        </w:tc>
      </w:tr>
      <w:tr w14:paraId="2CF9F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FD90139">
            <w:pPr>
              <w:spacing w:line="240" w:lineRule="auto"/>
            </w:pPr>
            <w:r>
              <w:rPr>
                <w:sz w:val="18"/>
              </w:rPr>
              <w:t>RFID2_EPC5</w:t>
            </w:r>
          </w:p>
        </w:tc>
        <w:tc>
          <w:tcPr>
            <w:tcW w:w="5669" w:type="dxa"/>
          </w:tcPr>
          <w:p w14:paraId="515DA34E">
            <w:pPr>
              <w:spacing w:line="240" w:lineRule="auto"/>
            </w:pPr>
            <w:r>
              <w:rPr>
                <w:sz w:val="18"/>
              </w:rPr>
              <w:t>天线2 EPC 数据第 5 个 UINT16</w:t>
            </w:r>
          </w:p>
        </w:tc>
      </w:tr>
      <w:tr w14:paraId="727ED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46189C5">
            <w:pPr>
              <w:spacing w:line="240" w:lineRule="auto"/>
            </w:pPr>
            <w:r>
              <w:rPr>
                <w:sz w:val="18"/>
              </w:rPr>
              <w:t>RFID2_EPC6</w:t>
            </w:r>
          </w:p>
        </w:tc>
        <w:tc>
          <w:tcPr>
            <w:tcW w:w="5669" w:type="dxa"/>
          </w:tcPr>
          <w:p w14:paraId="4C9BE6F4">
            <w:pPr>
              <w:spacing w:line="240" w:lineRule="auto"/>
            </w:pPr>
            <w:r>
              <w:rPr>
                <w:sz w:val="18"/>
              </w:rPr>
              <w:t>天线2 EPC 数据第 6 个 UINT16</w:t>
            </w:r>
          </w:p>
        </w:tc>
      </w:tr>
      <w:tr w14:paraId="54AED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F610487">
            <w:pPr>
              <w:spacing w:line="240" w:lineRule="auto"/>
            </w:pPr>
            <w:r>
              <w:rPr>
                <w:sz w:val="18"/>
              </w:rPr>
              <w:t>RFID2_EPC7</w:t>
            </w:r>
          </w:p>
        </w:tc>
        <w:tc>
          <w:tcPr>
            <w:tcW w:w="5669" w:type="dxa"/>
          </w:tcPr>
          <w:p w14:paraId="35AFC5D1">
            <w:pPr>
              <w:spacing w:line="240" w:lineRule="auto"/>
            </w:pPr>
            <w:r>
              <w:rPr>
                <w:sz w:val="18"/>
              </w:rPr>
              <w:t>天线2 EPC 数据第 7 个 UINT16</w:t>
            </w:r>
          </w:p>
        </w:tc>
      </w:tr>
      <w:tr w14:paraId="55314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6DA6A5C">
            <w:pPr>
              <w:spacing w:line="240" w:lineRule="auto"/>
            </w:pPr>
            <w:r>
              <w:rPr>
                <w:sz w:val="18"/>
              </w:rPr>
              <w:t>RFID2_EPC8</w:t>
            </w:r>
          </w:p>
        </w:tc>
        <w:tc>
          <w:tcPr>
            <w:tcW w:w="5669" w:type="dxa"/>
          </w:tcPr>
          <w:p w14:paraId="0D2C3914">
            <w:pPr>
              <w:spacing w:line="240" w:lineRule="auto"/>
            </w:pPr>
            <w:r>
              <w:rPr>
                <w:sz w:val="18"/>
              </w:rPr>
              <w:t>天线2 EPC 数据第 8 个 UINT16</w:t>
            </w:r>
          </w:p>
        </w:tc>
      </w:tr>
      <w:tr w14:paraId="0D955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F2A6B15">
            <w:pPr>
              <w:spacing w:line="240" w:lineRule="auto"/>
            </w:pPr>
            <w:r>
              <w:rPr>
                <w:sz w:val="18"/>
              </w:rPr>
              <w:t>RFID2_EPC9</w:t>
            </w:r>
          </w:p>
        </w:tc>
        <w:tc>
          <w:tcPr>
            <w:tcW w:w="5669" w:type="dxa"/>
          </w:tcPr>
          <w:p w14:paraId="62F32C3A">
            <w:pPr>
              <w:spacing w:line="240" w:lineRule="auto"/>
            </w:pPr>
            <w:r>
              <w:rPr>
                <w:sz w:val="18"/>
              </w:rPr>
              <w:t>天线2 EPC 数据第 9 个 UINT16</w:t>
            </w:r>
          </w:p>
        </w:tc>
      </w:tr>
      <w:tr w14:paraId="270AD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581DFDE">
            <w:pPr>
              <w:spacing w:line="240" w:lineRule="auto"/>
            </w:pPr>
            <w:r>
              <w:rPr>
                <w:sz w:val="18"/>
              </w:rPr>
              <w:t>RFID2_EPC10</w:t>
            </w:r>
          </w:p>
        </w:tc>
        <w:tc>
          <w:tcPr>
            <w:tcW w:w="5669" w:type="dxa"/>
          </w:tcPr>
          <w:p w14:paraId="6B40521B">
            <w:pPr>
              <w:spacing w:line="240" w:lineRule="auto"/>
            </w:pPr>
            <w:r>
              <w:rPr>
                <w:sz w:val="18"/>
              </w:rPr>
              <w:t>天线2 EPC 数据第 10 个 UINT16</w:t>
            </w:r>
          </w:p>
        </w:tc>
      </w:tr>
      <w:tr w14:paraId="2C141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3CE79A5">
            <w:pPr>
              <w:spacing w:line="240" w:lineRule="auto"/>
            </w:pPr>
            <w:r>
              <w:rPr>
                <w:sz w:val="18"/>
              </w:rPr>
              <w:t>RFID2_EPC11</w:t>
            </w:r>
          </w:p>
        </w:tc>
        <w:tc>
          <w:tcPr>
            <w:tcW w:w="5669" w:type="dxa"/>
          </w:tcPr>
          <w:p w14:paraId="5EDB8953">
            <w:pPr>
              <w:spacing w:line="240" w:lineRule="auto"/>
            </w:pPr>
            <w:r>
              <w:rPr>
                <w:sz w:val="18"/>
              </w:rPr>
              <w:t>天线2 EPC 数据第 11 个 UINT16</w:t>
            </w:r>
          </w:p>
        </w:tc>
      </w:tr>
      <w:tr w14:paraId="5B75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CA2932F">
            <w:pPr>
              <w:spacing w:line="240" w:lineRule="auto"/>
            </w:pPr>
            <w:r>
              <w:rPr>
                <w:sz w:val="18"/>
              </w:rPr>
              <w:t>RFID2_EPC12</w:t>
            </w:r>
          </w:p>
        </w:tc>
        <w:tc>
          <w:tcPr>
            <w:tcW w:w="5669" w:type="dxa"/>
          </w:tcPr>
          <w:p w14:paraId="6725DCB4">
            <w:pPr>
              <w:spacing w:line="240" w:lineRule="auto"/>
            </w:pPr>
            <w:r>
              <w:rPr>
                <w:sz w:val="18"/>
              </w:rPr>
              <w:t>天线2 EPC 数据第 12 个 UINT16</w:t>
            </w:r>
          </w:p>
        </w:tc>
      </w:tr>
      <w:tr w14:paraId="25F53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D7D6D0E">
            <w:pPr>
              <w:spacing w:line="240" w:lineRule="auto"/>
            </w:pPr>
            <w:r>
              <w:rPr>
                <w:sz w:val="18"/>
              </w:rPr>
              <w:t>RFID2_EPC13</w:t>
            </w:r>
          </w:p>
        </w:tc>
        <w:tc>
          <w:tcPr>
            <w:tcW w:w="5669" w:type="dxa"/>
          </w:tcPr>
          <w:p w14:paraId="03ADAB83">
            <w:pPr>
              <w:spacing w:line="240" w:lineRule="auto"/>
            </w:pPr>
            <w:r>
              <w:rPr>
                <w:sz w:val="18"/>
              </w:rPr>
              <w:t>天线2 EPC 数据第 13 个 UINT16</w:t>
            </w:r>
          </w:p>
        </w:tc>
      </w:tr>
      <w:tr w14:paraId="7D7DB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8225425">
            <w:pPr>
              <w:spacing w:line="240" w:lineRule="auto"/>
            </w:pPr>
            <w:r>
              <w:rPr>
                <w:sz w:val="18"/>
              </w:rPr>
              <w:t>RFID2_EPC14</w:t>
            </w:r>
          </w:p>
        </w:tc>
        <w:tc>
          <w:tcPr>
            <w:tcW w:w="5669" w:type="dxa"/>
          </w:tcPr>
          <w:p w14:paraId="7BC1BD3C">
            <w:pPr>
              <w:spacing w:line="240" w:lineRule="auto"/>
            </w:pPr>
            <w:r>
              <w:rPr>
                <w:sz w:val="18"/>
              </w:rPr>
              <w:t>天线2 EPC 数据第 14 个 UINT16</w:t>
            </w:r>
          </w:p>
        </w:tc>
      </w:tr>
      <w:tr w14:paraId="076CE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13D3884">
            <w:pPr>
              <w:spacing w:line="240" w:lineRule="auto"/>
            </w:pPr>
            <w:r>
              <w:rPr>
                <w:sz w:val="18"/>
              </w:rPr>
              <w:t>RFID2_EPC15</w:t>
            </w:r>
          </w:p>
        </w:tc>
        <w:tc>
          <w:tcPr>
            <w:tcW w:w="5669" w:type="dxa"/>
          </w:tcPr>
          <w:p w14:paraId="0FE94741">
            <w:pPr>
              <w:spacing w:line="240" w:lineRule="auto"/>
            </w:pPr>
            <w:r>
              <w:rPr>
                <w:sz w:val="18"/>
              </w:rPr>
              <w:t>天线2 EPC 数据第 15 个 UINT16</w:t>
            </w:r>
          </w:p>
        </w:tc>
      </w:tr>
      <w:tr w14:paraId="3DCAB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AFF9615">
            <w:pPr>
              <w:spacing w:line="240" w:lineRule="auto"/>
            </w:pPr>
            <w:r>
              <w:rPr>
                <w:sz w:val="18"/>
              </w:rPr>
              <w:t>RFID2_EPC16</w:t>
            </w:r>
          </w:p>
        </w:tc>
        <w:tc>
          <w:tcPr>
            <w:tcW w:w="5669" w:type="dxa"/>
          </w:tcPr>
          <w:p w14:paraId="603F6A31">
            <w:pPr>
              <w:spacing w:line="240" w:lineRule="auto"/>
            </w:pPr>
            <w:r>
              <w:rPr>
                <w:sz w:val="18"/>
              </w:rPr>
              <w:t>天线2 EPC 数据第 16 个 UINT16</w:t>
            </w:r>
          </w:p>
        </w:tc>
      </w:tr>
      <w:tr w14:paraId="6F50E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4F250B9">
            <w:pPr>
              <w:spacing w:line="240" w:lineRule="auto"/>
            </w:pPr>
            <w:r>
              <w:rPr>
                <w:sz w:val="18"/>
              </w:rPr>
              <w:t>RFID2_EPC17</w:t>
            </w:r>
          </w:p>
        </w:tc>
        <w:tc>
          <w:tcPr>
            <w:tcW w:w="5669" w:type="dxa"/>
          </w:tcPr>
          <w:p w14:paraId="31569FBB">
            <w:pPr>
              <w:spacing w:line="240" w:lineRule="auto"/>
            </w:pPr>
            <w:r>
              <w:rPr>
                <w:sz w:val="18"/>
              </w:rPr>
              <w:t>天线2 EPC 数据第 17 个 UINT16</w:t>
            </w:r>
          </w:p>
        </w:tc>
      </w:tr>
      <w:tr w14:paraId="2A387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5BC47AD">
            <w:pPr>
              <w:spacing w:line="240" w:lineRule="auto"/>
            </w:pPr>
            <w:r>
              <w:rPr>
                <w:sz w:val="18"/>
              </w:rPr>
              <w:t>RFID2_EPC18</w:t>
            </w:r>
          </w:p>
        </w:tc>
        <w:tc>
          <w:tcPr>
            <w:tcW w:w="5669" w:type="dxa"/>
          </w:tcPr>
          <w:p w14:paraId="07F45AE0">
            <w:pPr>
              <w:spacing w:line="240" w:lineRule="auto"/>
            </w:pPr>
            <w:r>
              <w:rPr>
                <w:sz w:val="18"/>
              </w:rPr>
              <w:t>天线2 EPC 数据第 18 个 UINT16</w:t>
            </w:r>
          </w:p>
        </w:tc>
      </w:tr>
      <w:tr w14:paraId="752BF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5D78C76">
            <w:pPr>
              <w:spacing w:line="240" w:lineRule="auto"/>
            </w:pPr>
            <w:r>
              <w:rPr>
                <w:sz w:val="18"/>
              </w:rPr>
              <w:t>RFID2_EPC19</w:t>
            </w:r>
          </w:p>
        </w:tc>
        <w:tc>
          <w:tcPr>
            <w:tcW w:w="5669" w:type="dxa"/>
          </w:tcPr>
          <w:p w14:paraId="0826ED5F">
            <w:pPr>
              <w:spacing w:line="240" w:lineRule="auto"/>
            </w:pPr>
            <w:r>
              <w:rPr>
                <w:sz w:val="18"/>
              </w:rPr>
              <w:t>天线2 EPC 数据第 19 个 UINT16</w:t>
            </w:r>
          </w:p>
        </w:tc>
      </w:tr>
      <w:tr w14:paraId="6C44B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A674052">
            <w:pPr>
              <w:spacing w:line="240" w:lineRule="auto"/>
            </w:pPr>
            <w:r>
              <w:rPr>
                <w:sz w:val="18"/>
              </w:rPr>
              <w:t>RFID2_EPC20</w:t>
            </w:r>
          </w:p>
        </w:tc>
        <w:tc>
          <w:tcPr>
            <w:tcW w:w="5669" w:type="dxa"/>
          </w:tcPr>
          <w:p w14:paraId="53D30423">
            <w:pPr>
              <w:spacing w:line="240" w:lineRule="auto"/>
            </w:pPr>
            <w:r>
              <w:rPr>
                <w:sz w:val="18"/>
              </w:rPr>
              <w:t>天线2 EPC 数据第 20 个 UINT16</w:t>
            </w:r>
          </w:p>
        </w:tc>
      </w:tr>
      <w:tr w14:paraId="1EC1F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D87751">
            <w:pPr>
              <w:spacing w:line="240" w:lineRule="auto"/>
            </w:pPr>
            <w:r>
              <w:rPr>
                <w:sz w:val="18"/>
              </w:rPr>
              <w:t>RFID2_EPC21</w:t>
            </w:r>
          </w:p>
        </w:tc>
        <w:tc>
          <w:tcPr>
            <w:tcW w:w="5669" w:type="dxa"/>
          </w:tcPr>
          <w:p w14:paraId="1C0975C7">
            <w:pPr>
              <w:spacing w:line="240" w:lineRule="auto"/>
            </w:pPr>
            <w:r>
              <w:rPr>
                <w:sz w:val="18"/>
              </w:rPr>
              <w:t>天线2 EPC 数据第 21 个 UINT16</w:t>
            </w:r>
          </w:p>
        </w:tc>
      </w:tr>
      <w:tr w14:paraId="314AE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277B6D">
            <w:pPr>
              <w:spacing w:line="240" w:lineRule="auto"/>
            </w:pPr>
            <w:r>
              <w:rPr>
                <w:sz w:val="18"/>
              </w:rPr>
              <w:t>RFID2_EPC22</w:t>
            </w:r>
          </w:p>
        </w:tc>
        <w:tc>
          <w:tcPr>
            <w:tcW w:w="5669" w:type="dxa"/>
          </w:tcPr>
          <w:p w14:paraId="2FACB96A">
            <w:pPr>
              <w:spacing w:line="240" w:lineRule="auto"/>
            </w:pPr>
            <w:r>
              <w:rPr>
                <w:sz w:val="18"/>
              </w:rPr>
              <w:t>天线2 EPC 数据第 22 个 UINT16</w:t>
            </w:r>
          </w:p>
        </w:tc>
      </w:tr>
      <w:tr w14:paraId="53DC9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7CC4D12">
            <w:pPr>
              <w:spacing w:line="240" w:lineRule="auto"/>
            </w:pPr>
            <w:r>
              <w:rPr>
                <w:sz w:val="18"/>
              </w:rPr>
              <w:t>RFID2_EPC23</w:t>
            </w:r>
          </w:p>
        </w:tc>
        <w:tc>
          <w:tcPr>
            <w:tcW w:w="5669" w:type="dxa"/>
          </w:tcPr>
          <w:p w14:paraId="78D3888B">
            <w:pPr>
              <w:spacing w:line="240" w:lineRule="auto"/>
            </w:pPr>
            <w:r>
              <w:rPr>
                <w:sz w:val="18"/>
              </w:rPr>
              <w:t>天线2 EPC 数据第 23 个 UINT16</w:t>
            </w:r>
          </w:p>
        </w:tc>
      </w:tr>
      <w:tr w14:paraId="6C408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6E82625">
            <w:pPr>
              <w:spacing w:line="240" w:lineRule="auto"/>
            </w:pPr>
            <w:r>
              <w:rPr>
                <w:sz w:val="18"/>
              </w:rPr>
              <w:t>RFID2_EPC24</w:t>
            </w:r>
          </w:p>
        </w:tc>
        <w:tc>
          <w:tcPr>
            <w:tcW w:w="5669" w:type="dxa"/>
          </w:tcPr>
          <w:p w14:paraId="1ED2B969">
            <w:pPr>
              <w:spacing w:line="240" w:lineRule="auto"/>
            </w:pPr>
            <w:r>
              <w:rPr>
                <w:sz w:val="18"/>
              </w:rPr>
              <w:t>天线2 EPC 数据第 24 个 UINT16</w:t>
            </w:r>
          </w:p>
        </w:tc>
      </w:tr>
      <w:tr w14:paraId="1103F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2E23D7D">
            <w:pPr>
              <w:spacing w:line="240" w:lineRule="auto"/>
            </w:pPr>
            <w:r>
              <w:rPr>
                <w:sz w:val="18"/>
              </w:rPr>
              <w:t>RFID2_EPC25</w:t>
            </w:r>
          </w:p>
        </w:tc>
        <w:tc>
          <w:tcPr>
            <w:tcW w:w="5669" w:type="dxa"/>
          </w:tcPr>
          <w:p w14:paraId="3862D661">
            <w:pPr>
              <w:spacing w:line="240" w:lineRule="auto"/>
            </w:pPr>
            <w:r>
              <w:rPr>
                <w:sz w:val="18"/>
              </w:rPr>
              <w:t>天线2 EPC 数据第 25 个 UINT16</w:t>
            </w:r>
          </w:p>
        </w:tc>
      </w:tr>
      <w:tr w14:paraId="65C23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6A360C1">
            <w:pPr>
              <w:spacing w:line="240" w:lineRule="auto"/>
            </w:pPr>
            <w:r>
              <w:rPr>
                <w:sz w:val="18"/>
              </w:rPr>
              <w:t>RFID2_EPC26</w:t>
            </w:r>
          </w:p>
        </w:tc>
        <w:tc>
          <w:tcPr>
            <w:tcW w:w="5669" w:type="dxa"/>
          </w:tcPr>
          <w:p w14:paraId="16AE7F29">
            <w:pPr>
              <w:spacing w:line="240" w:lineRule="auto"/>
            </w:pPr>
            <w:r>
              <w:rPr>
                <w:sz w:val="18"/>
              </w:rPr>
              <w:t>天线2 EPC 数据第 26 个 UINT16</w:t>
            </w:r>
          </w:p>
        </w:tc>
      </w:tr>
      <w:tr w14:paraId="63AD0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C130756">
            <w:pPr>
              <w:spacing w:line="240" w:lineRule="auto"/>
            </w:pPr>
            <w:r>
              <w:rPr>
                <w:sz w:val="18"/>
              </w:rPr>
              <w:t>RFID2_EPC27</w:t>
            </w:r>
          </w:p>
        </w:tc>
        <w:tc>
          <w:tcPr>
            <w:tcW w:w="5669" w:type="dxa"/>
          </w:tcPr>
          <w:p w14:paraId="73611556">
            <w:pPr>
              <w:spacing w:line="240" w:lineRule="auto"/>
            </w:pPr>
            <w:r>
              <w:rPr>
                <w:sz w:val="18"/>
              </w:rPr>
              <w:t>天线2 EPC 数据第 27 个 UINT16</w:t>
            </w:r>
          </w:p>
        </w:tc>
      </w:tr>
      <w:tr w14:paraId="36F7B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6EBDD65">
            <w:pPr>
              <w:spacing w:line="240" w:lineRule="auto"/>
            </w:pPr>
            <w:r>
              <w:rPr>
                <w:sz w:val="18"/>
              </w:rPr>
              <w:t>RFID2_EPC28</w:t>
            </w:r>
          </w:p>
        </w:tc>
        <w:tc>
          <w:tcPr>
            <w:tcW w:w="5669" w:type="dxa"/>
          </w:tcPr>
          <w:p w14:paraId="5D2C3233">
            <w:pPr>
              <w:spacing w:line="240" w:lineRule="auto"/>
            </w:pPr>
            <w:r>
              <w:rPr>
                <w:sz w:val="18"/>
              </w:rPr>
              <w:t>天线2 EPC 数据第 28 个 UINT16</w:t>
            </w:r>
          </w:p>
        </w:tc>
      </w:tr>
      <w:tr w14:paraId="5902C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20EB483">
            <w:pPr>
              <w:spacing w:line="240" w:lineRule="auto"/>
            </w:pPr>
            <w:r>
              <w:rPr>
                <w:sz w:val="18"/>
              </w:rPr>
              <w:t>RFID2_EPC29</w:t>
            </w:r>
          </w:p>
        </w:tc>
        <w:tc>
          <w:tcPr>
            <w:tcW w:w="5669" w:type="dxa"/>
          </w:tcPr>
          <w:p w14:paraId="3338AFB1">
            <w:pPr>
              <w:spacing w:line="240" w:lineRule="auto"/>
            </w:pPr>
            <w:r>
              <w:rPr>
                <w:sz w:val="18"/>
              </w:rPr>
              <w:t>天线2 EPC 数据第 29 个 UINT16</w:t>
            </w:r>
          </w:p>
        </w:tc>
      </w:tr>
      <w:tr w14:paraId="7D61F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8C4786C">
            <w:pPr>
              <w:spacing w:line="240" w:lineRule="auto"/>
            </w:pPr>
            <w:r>
              <w:rPr>
                <w:sz w:val="18"/>
              </w:rPr>
              <w:t>RFID2_EPC30</w:t>
            </w:r>
          </w:p>
        </w:tc>
        <w:tc>
          <w:tcPr>
            <w:tcW w:w="5669" w:type="dxa"/>
          </w:tcPr>
          <w:p w14:paraId="795F19D6">
            <w:pPr>
              <w:spacing w:line="240" w:lineRule="auto"/>
            </w:pPr>
            <w:r>
              <w:rPr>
                <w:sz w:val="18"/>
              </w:rPr>
              <w:t>天线2 EPC 数据第 30 个 UINT16</w:t>
            </w:r>
          </w:p>
        </w:tc>
      </w:tr>
      <w:tr w14:paraId="219CE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F2353C4">
            <w:pPr>
              <w:spacing w:line="240" w:lineRule="auto"/>
            </w:pPr>
            <w:r>
              <w:rPr>
                <w:sz w:val="18"/>
              </w:rPr>
              <w:t>RFID2_EPC31</w:t>
            </w:r>
          </w:p>
        </w:tc>
        <w:tc>
          <w:tcPr>
            <w:tcW w:w="5669" w:type="dxa"/>
          </w:tcPr>
          <w:p w14:paraId="433E5E79">
            <w:pPr>
              <w:spacing w:line="240" w:lineRule="auto"/>
            </w:pPr>
            <w:r>
              <w:rPr>
                <w:sz w:val="18"/>
              </w:rPr>
              <w:t>天线2 EPC 数据第 31 个 UINT16</w:t>
            </w:r>
          </w:p>
        </w:tc>
      </w:tr>
      <w:tr w14:paraId="639E0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992009A">
            <w:pPr>
              <w:spacing w:line="240" w:lineRule="auto"/>
            </w:pPr>
            <w:r>
              <w:rPr>
                <w:sz w:val="18"/>
              </w:rPr>
              <w:t>RFID3_RSSI</w:t>
            </w:r>
          </w:p>
        </w:tc>
        <w:tc>
          <w:tcPr>
            <w:tcW w:w="5669" w:type="dxa"/>
          </w:tcPr>
          <w:p w14:paraId="13491BFC">
            <w:pPr>
              <w:spacing w:line="240" w:lineRule="auto"/>
            </w:pPr>
            <w:r>
              <w:rPr>
                <w:sz w:val="18"/>
              </w:rPr>
              <w:t>天线3 信号强度</w:t>
            </w:r>
          </w:p>
        </w:tc>
      </w:tr>
      <w:tr w14:paraId="3307B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28AB96E">
            <w:pPr>
              <w:spacing w:line="240" w:lineRule="auto"/>
            </w:pPr>
            <w:r>
              <w:rPr>
                <w:sz w:val="18"/>
              </w:rPr>
              <w:t>RFID3_EPC_LEN</w:t>
            </w:r>
          </w:p>
        </w:tc>
        <w:tc>
          <w:tcPr>
            <w:tcW w:w="5669" w:type="dxa"/>
          </w:tcPr>
          <w:p w14:paraId="58D44D0B">
            <w:pPr>
              <w:spacing w:line="240" w:lineRule="auto"/>
            </w:pPr>
            <w:r>
              <w:rPr>
                <w:sz w:val="18"/>
              </w:rPr>
              <w:t>天线3 EPC 长度（字节）</w:t>
            </w:r>
          </w:p>
        </w:tc>
      </w:tr>
      <w:tr w14:paraId="01F98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3E73192">
            <w:pPr>
              <w:spacing w:line="240" w:lineRule="auto"/>
            </w:pPr>
            <w:r>
              <w:rPr>
                <w:sz w:val="18"/>
              </w:rPr>
              <w:t>RFID3_NEW</w:t>
            </w:r>
          </w:p>
        </w:tc>
        <w:tc>
          <w:tcPr>
            <w:tcW w:w="5669" w:type="dxa"/>
          </w:tcPr>
          <w:p w14:paraId="7B003A7F">
            <w:pPr>
              <w:spacing w:line="240" w:lineRule="auto"/>
            </w:pPr>
            <w:r>
              <w:rPr>
                <w:sz w:val="18"/>
              </w:rPr>
              <w:t>天线3 新标签标志</w:t>
            </w:r>
          </w:p>
        </w:tc>
      </w:tr>
      <w:tr w14:paraId="1C627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880371B">
            <w:pPr>
              <w:spacing w:line="240" w:lineRule="auto"/>
            </w:pPr>
            <w:r>
              <w:rPr>
                <w:sz w:val="18"/>
              </w:rPr>
              <w:t>RFID3_EPC1</w:t>
            </w:r>
          </w:p>
        </w:tc>
        <w:tc>
          <w:tcPr>
            <w:tcW w:w="5669" w:type="dxa"/>
          </w:tcPr>
          <w:p w14:paraId="6B1B66F0">
            <w:pPr>
              <w:spacing w:line="240" w:lineRule="auto"/>
            </w:pPr>
            <w:r>
              <w:rPr>
                <w:sz w:val="18"/>
              </w:rPr>
              <w:t>天线3 EPC 数据第 1 个 UINT16</w:t>
            </w:r>
          </w:p>
        </w:tc>
      </w:tr>
      <w:tr w14:paraId="5D98B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61FF82F">
            <w:pPr>
              <w:spacing w:line="240" w:lineRule="auto"/>
            </w:pPr>
            <w:r>
              <w:rPr>
                <w:sz w:val="18"/>
              </w:rPr>
              <w:t>RFID3_EPC2</w:t>
            </w:r>
          </w:p>
        </w:tc>
        <w:tc>
          <w:tcPr>
            <w:tcW w:w="5669" w:type="dxa"/>
          </w:tcPr>
          <w:p w14:paraId="225ADE63">
            <w:pPr>
              <w:spacing w:line="240" w:lineRule="auto"/>
            </w:pPr>
            <w:r>
              <w:rPr>
                <w:sz w:val="18"/>
              </w:rPr>
              <w:t>天线3 EPC 数据第 2 个 UINT16</w:t>
            </w:r>
          </w:p>
        </w:tc>
      </w:tr>
      <w:tr w14:paraId="31AE3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67924FF">
            <w:pPr>
              <w:spacing w:line="240" w:lineRule="auto"/>
            </w:pPr>
            <w:r>
              <w:rPr>
                <w:sz w:val="18"/>
              </w:rPr>
              <w:t>RFID3_EPC3</w:t>
            </w:r>
          </w:p>
        </w:tc>
        <w:tc>
          <w:tcPr>
            <w:tcW w:w="5669" w:type="dxa"/>
          </w:tcPr>
          <w:p w14:paraId="7AD8AD1C">
            <w:pPr>
              <w:spacing w:line="240" w:lineRule="auto"/>
            </w:pPr>
            <w:r>
              <w:rPr>
                <w:sz w:val="18"/>
              </w:rPr>
              <w:t>天线3 EPC 数据第 3 个 UINT16</w:t>
            </w:r>
          </w:p>
        </w:tc>
      </w:tr>
      <w:tr w14:paraId="2FF5B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4317C08">
            <w:pPr>
              <w:spacing w:line="240" w:lineRule="auto"/>
            </w:pPr>
            <w:r>
              <w:rPr>
                <w:sz w:val="18"/>
              </w:rPr>
              <w:t>RFID3_EPC4</w:t>
            </w:r>
          </w:p>
        </w:tc>
        <w:tc>
          <w:tcPr>
            <w:tcW w:w="5669" w:type="dxa"/>
          </w:tcPr>
          <w:p w14:paraId="07917D0E">
            <w:pPr>
              <w:spacing w:line="240" w:lineRule="auto"/>
            </w:pPr>
            <w:r>
              <w:rPr>
                <w:sz w:val="18"/>
              </w:rPr>
              <w:t>天线3 EPC 数据第 4 个 UINT16</w:t>
            </w:r>
          </w:p>
        </w:tc>
      </w:tr>
      <w:tr w14:paraId="7D029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7EF61EE">
            <w:pPr>
              <w:spacing w:line="240" w:lineRule="auto"/>
            </w:pPr>
            <w:r>
              <w:rPr>
                <w:sz w:val="18"/>
              </w:rPr>
              <w:t>RFID3_EPC5</w:t>
            </w:r>
          </w:p>
        </w:tc>
        <w:tc>
          <w:tcPr>
            <w:tcW w:w="5669" w:type="dxa"/>
          </w:tcPr>
          <w:p w14:paraId="222D0F16">
            <w:pPr>
              <w:spacing w:line="240" w:lineRule="auto"/>
            </w:pPr>
            <w:r>
              <w:rPr>
                <w:sz w:val="18"/>
              </w:rPr>
              <w:t>天线3 EPC 数据第 5 个 UINT16</w:t>
            </w:r>
          </w:p>
        </w:tc>
      </w:tr>
      <w:tr w14:paraId="10737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073EA15">
            <w:pPr>
              <w:spacing w:line="240" w:lineRule="auto"/>
            </w:pPr>
            <w:r>
              <w:rPr>
                <w:sz w:val="18"/>
              </w:rPr>
              <w:t>RFID3_EPC6</w:t>
            </w:r>
          </w:p>
        </w:tc>
        <w:tc>
          <w:tcPr>
            <w:tcW w:w="5669" w:type="dxa"/>
          </w:tcPr>
          <w:p w14:paraId="12932653">
            <w:pPr>
              <w:spacing w:line="240" w:lineRule="auto"/>
            </w:pPr>
            <w:r>
              <w:rPr>
                <w:sz w:val="18"/>
              </w:rPr>
              <w:t>天线3 EPC 数据第 6 个 UINT16</w:t>
            </w:r>
          </w:p>
        </w:tc>
      </w:tr>
      <w:tr w14:paraId="0FBCE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226F8A8">
            <w:pPr>
              <w:spacing w:line="240" w:lineRule="auto"/>
            </w:pPr>
            <w:r>
              <w:rPr>
                <w:sz w:val="18"/>
              </w:rPr>
              <w:t>RFID3_EPC7</w:t>
            </w:r>
          </w:p>
        </w:tc>
        <w:tc>
          <w:tcPr>
            <w:tcW w:w="5669" w:type="dxa"/>
          </w:tcPr>
          <w:p w14:paraId="53198AA6">
            <w:pPr>
              <w:spacing w:line="240" w:lineRule="auto"/>
            </w:pPr>
            <w:r>
              <w:rPr>
                <w:sz w:val="18"/>
              </w:rPr>
              <w:t>天线3 EPC 数据第 7 个 UINT16</w:t>
            </w:r>
          </w:p>
        </w:tc>
      </w:tr>
      <w:tr w14:paraId="764FC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D2D71BD">
            <w:pPr>
              <w:spacing w:line="240" w:lineRule="auto"/>
            </w:pPr>
            <w:r>
              <w:rPr>
                <w:sz w:val="18"/>
              </w:rPr>
              <w:t>RFID3_EPC8</w:t>
            </w:r>
          </w:p>
        </w:tc>
        <w:tc>
          <w:tcPr>
            <w:tcW w:w="5669" w:type="dxa"/>
          </w:tcPr>
          <w:p w14:paraId="76B3BED8">
            <w:pPr>
              <w:spacing w:line="240" w:lineRule="auto"/>
            </w:pPr>
            <w:r>
              <w:rPr>
                <w:sz w:val="18"/>
              </w:rPr>
              <w:t>天线3 EPC 数据第 8 个 UINT16</w:t>
            </w:r>
          </w:p>
        </w:tc>
      </w:tr>
      <w:tr w14:paraId="5EA89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15540FA">
            <w:pPr>
              <w:spacing w:line="240" w:lineRule="auto"/>
            </w:pPr>
            <w:r>
              <w:rPr>
                <w:sz w:val="18"/>
              </w:rPr>
              <w:t>RFID3_EPC9</w:t>
            </w:r>
          </w:p>
        </w:tc>
        <w:tc>
          <w:tcPr>
            <w:tcW w:w="5669" w:type="dxa"/>
          </w:tcPr>
          <w:p w14:paraId="707DD8F7">
            <w:pPr>
              <w:spacing w:line="240" w:lineRule="auto"/>
            </w:pPr>
            <w:r>
              <w:rPr>
                <w:sz w:val="18"/>
              </w:rPr>
              <w:t>天线3 EPC 数据第 9 个 UINT16</w:t>
            </w:r>
          </w:p>
        </w:tc>
      </w:tr>
      <w:tr w14:paraId="4F29D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5A97D78">
            <w:pPr>
              <w:spacing w:line="240" w:lineRule="auto"/>
            </w:pPr>
            <w:r>
              <w:rPr>
                <w:sz w:val="18"/>
              </w:rPr>
              <w:t>RFID3_EPC10</w:t>
            </w:r>
          </w:p>
        </w:tc>
        <w:tc>
          <w:tcPr>
            <w:tcW w:w="5669" w:type="dxa"/>
          </w:tcPr>
          <w:p w14:paraId="05DF3849">
            <w:pPr>
              <w:spacing w:line="240" w:lineRule="auto"/>
            </w:pPr>
            <w:r>
              <w:rPr>
                <w:sz w:val="18"/>
              </w:rPr>
              <w:t>天线3 EPC 数据第 10 个 UINT16</w:t>
            </w:r>
          </w:p>
        </w:tc>
      </w:tr>
      <w:tr w14:paraId="439C3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06E4CAC">
            <w:pPr>
              <w:spacing w:line="240" w:lineRule="auto"/>
            </w:pPr>
            <w:r>
              <w:rPr>
                <w:sz w:val="18"/>
              </w:rPr>
              <w:t>RFID3_EPC11</w:t>
            </w:r>
          </w:p>
        </w:tc>
        <w:tc>
          <w:tcPr>
            <w:tcW w:w="5669" w:type="dxa"/>
          </w:tcPr>
          <w:p w14:paraId="5BE050E3">
            <w:pPr>
              <w:spacing w:line="240" w:lineRule="auto"/>
            </w:pPr>
            <w:r>
              <w:rPr>
                <w:sz w:val="18"/>
              </w:rPr>
              <w:t>天线3 EPC 数据第 11 个 UINT16</w:t>
            </w:r>
          </w:p>
        </w:tc>
      </w:tr>
      <w:tr w14:paraId="7ECC0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9F6421A">
            <w:pPr>
              <w:spacing w:line="240" w:lineRule="auto"/>
            </w:pPr>
            <w:r>
              <w:rPr>
                <w:sz w:val="18"/>
              </w:rPr>
              <w:t>RFID3_EPC12</w:t>
            </w:r>
          </w:p>
        </w:tc>
        <w:tc>
          <w:tcPr>
            <w:tcW w:w="5669" w:type="dxa"/>
          </w:tcPr>
          <w:p w14:paraId="1DD7207C">
            <w:pPr>
              <w:spacing w:line="240" w:lineRule="auto"/>
            </w:pPr>
            <w:r>
              <w:rPr>
                <w:sz w:val="18"/>
              </w:rPr>
              <w:t>天线3 EPC 数据第 12 个 UINT16</w:t>
            </w:r>
          </w:p>
        </w:tc>
      </w:tr>
      <w:tr w14:paraId="473B3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E6540E8">
            <w:pPr>
              <w:spacing w:line="240" w:lineRule="auto"/>
            </w:pPr>
            <w:r>
              <w:rPr>
                <w:sz w:val="18"/>
              </w:rPr>
              <w:t>RFID3_EPC13</w:t>
            </w:r>
          </w:p>
        </w:tc>
        <w:tc>
          <w:tcPr>
            <w:tcW w:w="5669" w:type="dxa"/>
          </w:tcPr>
          <w:p w14:paraId="67FEEF76">
            <w:pPr>
              <w:spacing w:line="240" w:lineRule="auto"/>
            </w:pPr>
            <w:r>
              <w:rPr>
                <w:sz w:val="18"/>
              </w:rPr>
              <w:t>天线3 EPC 数据第 13 个 UINT16</w:t>
            </w:r>
          </w:p>
        </w:tc>
      </w:tr>
      <w:tr w14:paraId="7A9C9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A125D59">
            <w:pPr>
              <w:spacing w:line="240" w:lineRule="auto"/>
            </w:pPr>
            <w:r>
              <w:rPr>
                <w:sz w:val="18"/>
              </w:rPr>
              <w:t>RFID3_EPC14</w:t>
            </w:r>
          </w:p>
        </w:tc>
        <w:tc>
          <w:tcPr>
            <w:tcW w:w="5669" w:type="dxa"/>
          </w:tcPr>
          <w:p w14:paraId="71567E05">
            <w:pPr>
              <w:spacing w:line="240" w:lineRule="auto"/>
            </w:pPr>
            <w:r>
              <w:rPr>
                <w:sz w:val="18"/>
              </w:rPr>
              <w:t>天线3 EPC 数据第 14 个 UINT16</w:t>
            </w:r>
          </w:p>
        </w:tc>
      </w:tr>
      <w:tr w14:paraId="7F180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8DC0FE7">
            <w:pPr>
              <w:spacing w:line="240" w:lineRule="auto"/>
            </w:pPr>
            <w:r>
              <w:rPr>
                <w:sz w:val="18"/>
              </w:rPr>
              <w:t>RFID3_EPC15</w:t>
            </w:r>
          </w:p>
        </w:tc>
        <w:tc>
          <w:tcPr>
            <w:tcW w:w="5669" w:type="dxa"/>
          </w:tcPr>
          <w:p w14:paraId="0DEA8FFD">
            <w:pPr>
              <w:spacing w:line="240" w:lineRule="auto"/>
            </w:pPr>
            <w:r>
              <w:rPr>
                <w:sz w:val="18"/>
              </w:rPr>
              <w:t>天线3 EPC 数据第 15 个 UINT16</w:t>
            </w:r>
          </w:p>
        </w:tc>
      </w:tr>
      <w:tr w14:paraId="6BD41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3D3FFC2">
            <w:pPr>
              <w:spacing w:line="240" w:lineRule="auto"/>
            </w:pPr>
            <w:r>
              <w:rPr>
                <w:sz w:val="18"/>
              </w:rPr>
              <w:t>RFID3_EPC16</w:t>
            </w:r>
          </w:p>
        </w:tc>
        <w:tc>
          <w:tcPr>
            <w:tcW w:w="5669" w:type="dxa"/>
          </w:tcPr>
          <w:p w14:paraId="1C81CDD4">
            <w:pPr>
              <w:spacing w:line="240" w:lineRule="auto"/>
            </w:pPr>
            <w:r>
              <w:rPr>
                <w:sz w:val="18"/>
              </w:rPr>
              <w:t>天线3 EPC 数据第 16 个 UINT16</w:t>
            </w:r>
          </w:p>
        </w:tc>
      </w:tr>
      <w:tr w14:paraId="59B1E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72F7C26">
            <w:pPr>
              <w:spacing w:line="240" w:lineRule="auto"/>
            </w:pPr>
            <w:r>
              <w:rPr>
                <w:sz w:val="18"/>
              </w:rPr>
              <w:t>RFID3_EPC17</w:t>
            </w:r>
          </w:p>
        </w:tc>
        <w:tc>
          <w:tcPr>
            <w:tcW w:w="5669" w:type="dxa"/>
          </w:tcPr>
          <w:p w14:paraId="5FFE1FF9">
            <w:pPr>
              <w:spacing w:line="240" w:lineRule="auto"/>
            </w:pPr>
            <w:r>
              <w:rPr>
                <w:sz w:val="18"/>
              </w:rPr>
              <w:t>天线3 EPC 数据第 17 个 UINT16</w:t>
            </w:r>
          </w:p>
        </w:tc>
      </w:tr>
      <w:tr w14:paraId="591F9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677094E">
            <w:pPr>
              <w:spacing w:line="240" w:lineRule="auto"/>
            </w:pPr>
            <w:r>
              <w:rPr>
                <w:sz w:val="18"/>
              </w:rPr>
              <w:t>RFID3_EPC18</w:t>
            </w:r>
          </w:p>
        </w:tc>
        <w:tc>
          <w:tcPr>
            <w:tcW w:w="5669" w:type="dxa"/>
          </w:tcPr>
          <w:p w14:paraId="6E0970E5">
            <w:pPr>
              <w:spacing w:line="240" w:lineRule="auto"/>
            </w:pPr>
            <w:r>
              <w:rPr>
                <w:sz w:val="18"/>
              </w:rPr>
              <w:t>天线3 EPC 数据第 18 个 UINT16</w:t>
            </w:r>
          </w:p>
        </w:tc>
      </w:tr>
      <w:tr w14:paraId="127EB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729C4A3">
            <w:pPr>
              <w:spacing w:line="240" w:lineRule="auto"/>
            </w:pPr>
            <w:r>
              <w:rPr>
                <w:sz w:val="18"/>
              </w:rPr>
              <w:t>RFID3_EPC19</w:t>
            </w:r>
          </w:p>
        </w:tc>
        <w:tc>
          <w:tcPr>
            <w:tcW w:w="5669" w:type="dxa"/>
          </w:tcPr>
          <w:p w14:paraId="23E7AD18">
            <w:pPr>
              <w:spacing w:line="240" w:lineRule="auto"/>
            </w:pPr>
            <w:r>
              <w:rPr>
                <w:sz w:val="18"/>
              </w:rPr>
              <w:t>天线3 EPC 数据第 19 个 UINT16</w:t>
            </w:r>
          </w:p>
        </w:tc>
      </w:tr>
      <w:tr w14:paraId="44001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2EDA646">
            <w:pPr>
              <w:spacing w:line="240" w:lineRule="auto"/>
            </w:pPr>
            <w:r>
              <w:rPr>
                <w:sz w:val="18"/>
              </w:rPr>
              <w:t>RFID3_EPC20</w:t>
            </w:r>
          </w:p>
        </w:tc>
        <w:tc>
          <w:tcPr>
            <w:tcW w:w="5669" w:type="dxa"/>
          </w:tcPr>
          <w:p w14:paraId="1BEF0A48">
            <w:pPr>
              <w:spacing w:line="240" w:lineRule="auto"/>
            </w:pPr>
            <w:r>
              <w:rPr>
                <w:sz w:val="18"/>
              </w:rPr>
              <w:t>天线3 EPC 数据第 20 个 UINT16</w:t>
            </w:r>
          </w:p>
        </w:tc>
      </w:tr>
      <w:tr w14:paraId="16AE1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A07C33C">
            <w:pPr>
              <w:spacing w:line="240" w:lineRule="auto"/>
            </w:pPr>
            <w:r>
              <w:rPr>
                <w:sz w:val="18"/>
              </w:rPr>
              <w:t>RFID3_EPC21</w:t>
            </w:r>
          </w:p>
        </w:tc>
        <w:tc>
          <w:tcPr>
            <w:tcW w:w="5669" w:type="dxa"/>
          </w:tcPr>
          <w:p w14:paraId="77CBE4BA">
            <w:pPr>
              <w:spacing w:line="240" w:lineRule="auto"/>
            </w:pPr>
            <w:r>
              <w:rPr>
                <w:sz w:val="18"/>
              </w:rPr>
              <w:t>天线3 EPC 数据第 21 个 UINT16</w:t>
            </w:r>
          </w:p>
        </w:tc>
      </w:tr>
      <w:tr w14:paraId="234AE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F7B73C6">
            <w:pPr>
              <w:spacing w:line="240" w:lineRule="auto"/>
            </w:pPr>
            <w:r>
              <w:rPr>
                <w:sz w:val="18"/>
              </w:rPr>
              <w:t>RFID3_EPC22</w:t>
            </w:r>
          </w:p>
        </w:tc>
        <w:tc>
          <w:tcPr>
            <w:tcW w:w="5669" w:type="dxa"/>
          </w:tcPr>
          <w:p w14:paraId="70D45E1E">
            <w:pPr>
              <w:spacing w:line="240" w:lineRule="auto"/>
            </w:pPr>
            <w:r>
              <w:rPr>
                <w:sz w:val="18"/>
              </w:rPr>
              <w:t>天线3 EPC 数据第 22 个 UINT16</w:t>
            </w:r>
          </w:p>
        </w:tc>
      </w:tr>
      <w:tr w14:paraId="0EF25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D22AD35">
            <w:pPr>
              <w:spacing w:line="240" w:lineRule="auto"/>
            </w:pPr>
            <w:r>
              <w:rPr>
                <w:sz w:val="18"/>
              </w:rPr>
              <w:t>RFID3_EPC23</w:t>
            </w:r>
          </w:p>
        </w:tc>
        <w:tc>
          <w:tcPr>
            <w:tcW w:w="5669" w:type="dxa"/>
          </w:tcPr>
          <w:p w14:paraId="4D271918">
            <w:pPr>
              <w:spacing w:line="240" w:lineRule="auto"/>
            </w:pPr>
            <w:r>
              <w:rPr>
                <w:sz w:val="18"/>
              </w:rPr>
              <w:t>天线3 EPC 数据第 23 个 UINT16</w:t>
            </w:r>
          </w:p>
        </w:tc>
      </w:tr>
      <w:tr w14:paraId="4C00F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6C66D47">
            <w:pPr>
              <w:spacing w:line="240" w:lineRule="auto"/>
            </w:pPr>
            <w:r>
              <w:rPr>
                <w:sz w:val="18"/>
              </w:rPr>
              <w:t>RFID3_EPC24</w:t>
            </w:r>
          </w:p>
        </w:tc>
        <w:tc>
          <w:tcPr>
            <w:tcW w:w="5669" w:type="dxa"/>
          </w:tcPr>
          <w:p w14:paraId="7671083F">
            <w:pPr>
              <w:spacing w:line="240" w:lineRule="auto"/>
            </w:pPr>
            <w:r>
              <w:rPr>
                <w:sz w:val="18"/>
              </w:rPr>
              <w:t>天线3 EPC 数据第 24 个 UINT16</w:t>
            </w:r>
          </w:p>
        </w:tc>
      </w:tr>
      <w:tr w14:paraId="7F87B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60CB4CF">
            <w:pPr>
              <w:spacing w:line="240" w:lineRule="auto"/>
            </w:pPr>
            <w:r>
              <w:rPr>
                <w:sz w:val="18"/>
              </w:rPr>
              <w:t>RFID3_EPC25</w:t>
            </w:r>
          </w:p>
        </w:tc>
        <w:tc>
          <w:tcPr>
            <w:tcW w:w="5669" w:type="dxa"/>
          </w:tcPr>
          <w:p w14:paraId="438472E6">
            <w:pPr>
              <w:spacing w:line="240" w:lineRule="auto"/>
            </w:pPr>
            <w:r>
              <w:rPr>
                <w:sz w:val="18"/>
              </w:rPr>
              <w:t>天线3 EPC 数据第 25 个 UINT16</w:t>
            </w:r>
          </w:p>
        </w:tc>
      </w:tr>
      <w:tr w14:paraId="2D72B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5B70BF0">
            <w:pPr>
              <w:spacing w:line="240" w:lineRule="auto"/>
            </w:pPr>
            <w:r>
              <w:rPr>
                <w:sz w:val="18"/>
              </w:rPr>
              <w:t>RFID3_EPC26</w:t>
            </w:r>
          </w:p>
        </w:tc>
        <w:tc>
          <w:tcPr>
            <w:tcW w:w="5669" w:type="dxa"/>
          </w:tcPr>
          <w:p w14:paraId="73230E19">
            <w:pPr>
              <w:spacing w:line="240" w:lineRule="auto"/>
            </w:pPr>
            <w:r>
              <w:rPr>
                <w:sz w:val="18"/>
              </w:rPr>
              <w:t>天线3 EPC 数据第 26 个 UINT16</w:t>
            </w:r>
          </w:p>
        </w:tc>
      </w:tr>
      <w:tr w14:paraId="11B2F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E37CC0E">
            <w:pPr>
              <w:spacing w:line="240" w:lineRule="auto"/>
            </w:pPr>
            <w:r>
              <w:rPr>
                <w:sz w:val="18"/>
              </w:rPr>
              <w:t>RFID3_EPC27</w:t>
            </w:r>
          </w:p>
        </w:tc>
        <w:tc>
          <w:tcPr>
            <w:tcW w:w="5669" w:type="dxa"/>
          </w:tcPr>
          <w:p w14:paraId="77B1CF70">
            <w:pPr>
              <w:spacing w:line="240" w:lineRule="auto"/>
            </w:pPr>
            <w:r>
              <w:rPr>
                <w:sz w:val="18"/>
              </w:rPr>
              <w:t>天线3 EPC 数据第 27 个 UINT16</w:t>
            </w:r>
          </w:p>
        </w:tc>
      </w:tr>
      <w:tr w14:paraId="0A9F1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B737A84">
            <w:pPr>
              <w:spacing w:line="240" w:lineRule="auto"/>
            </w:pPr>
            <w:r>
              <w:rPr>
                <w:sz w:val="18"/>
              </w:rPr>
              <w:t>RFID3_EPC28</w:t>
            </w:r>
          </w:p>
        </w:tc>
        <w:tc>
          <w:tcPr>
            <w:tcW w:w="5669" w:type="dxa"/>
          </w:tcPr>
          <w:p w14:paraId="6558A70C">
            <w:pPr>
              <w:spacing w:line="240" w:lineRule="auto"/>
            </w:pPr>
            <w:r>
              <w:rPr>
                <w:sz w:val="18"/>
              </w:rPr>
              <w:t>天线3 EPC 数据第 28 个 UINT16</w:t>
            </w:r>
          </w:p>
        </w:tc>
      </w:tr>
      <w:tr w14:paraId="66416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62F70B1">
            <w:pPr>
              <w:spacing w:line="240" w:lineRule="auto"/>
            </w:pPr>
            <w:r>
              <w:rPr>
                <w:sz w:val="18"/>
              </w:rPr>
              <w:t>RFID3_EPC29</w:t>
            </w:r>
          </w:p>
        </w:tc>
        <w:tc>
          <w:tcPr>
            <w:tcW w:w="5669" w:type="dxa"/>
          </w:tcPr>
          <w:p w14:paraId="7FDD9A78">
            <w:pPr>
              <w:spacing w:line="240" w:lineRule="auto"/>
            </w:pPr>
            <w:r>
              <w:rPr>
                <w:sz w:val="18"/>
              </w:rPr>
              <w:t>天线3 EPC 数据第 29 个 UINT16</w:t>
            </w:r>
          </w:p>
        </w:tc>
      </w:tr>
      <w:tr w14:paraId="684A1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F73228E">
            <w:pPr>
              <w:spacing w:line="240" w:lineRule="auto"/>
            </w:pPr>
            <w:r>
              <w:rPr>
                <w:sz w:val="18"/>
              </w:rPr>
              <w:t>RFID3_EPC30</w:t>
            </w:r>
          </w:p>
        </w:tc>
        <w:tc>
          <w:tcPr>
            <w:tcW w:w="5669" w:type="dxa"/>
          </w:tcPr>
          <w:p w14:paraId="594050A7">
            <w:pPr>
              <w:spacing w:line="240" w:lineRule="auto"/>
            </w:pPr>
            <w:r>
              <w:rPr>
                <w:sz w:val="18"/>
              </w:rPr>
              <w:t>天线3 EPC 数据第 30 个 UINT16</w:t>
            </w:r>
          </w:p>
        </w:tc>
      </w:tr>
      <w:tr w14:paraId="45725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321FF04">
            <w:pPr>
              <w:spacing w:line="240" w:lineRule="auto"/>
            </w:pPr>
            <w:r>
              <w:rPr>
                <w:sz w:val="18"/>
              </w:rPr>
              <w:t>RFID3_EPC31</w:t>
            </w:r>
          </w:p>
        </w:tc>
        <w:tc>
          <w:tcPr>
            <w:tcW w:w="5669" w:type="dxa"/>
          </w:tcPr>
          <w:p w14:paraId="66A23773">
            <w:pPr>
              <w:spacing w:line="240" w:lineRule="auto"/>
            </w:pPr>
            <w:r>
              <w:rPr>
                <w:sz w:val="18"/>
              </w:rPr>
              <w:t>天线3 EPC 数据第 31 个 UINT16</w:t>
            </w:r>
          </w:p>
        </w:tc>
      </w:tr>
    </w:tbl>
    <w:p w14:paraId="5FE3BEC2">
      <w:pPr>
        <w:pStyle w:val="4"/>
      </w:pPr>
      <w:r>
        <w:rPr>
          <w:rFonts w:ascii="黑体" w:hAnsi="黑体" w:eastAsia="黑体"/>
        </w:rPr>
        <w:t>A.3 TxPDO 映射（从站 → PLC）— 命令响应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669"/>
      </w:tblGrid>
      <w:tr w14:paraId="7B43B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E9AA96A">
            <w:pPr>
              <w:spacing w:line="240" w:lineRule="auto"/>
              <w:jc w:val="center"/>
            </w:pPr>
            <w:r>
              <w:rPr>
                <w:b/>
                <w:sz w:val="18"/>
              </w:rPr>
              <w:t>PLC 变量</w:t>
            </w:r>
          </w:p>
        </w:tc>
        <w:tc>
          <w:tcPr>
            <w:tcW w:w="5669" w:type="dxa"/>
          </w:tcPr>
          <w:p w14:paraId="7F43CEDD">
            <w:pPr>
              <w:spacing w:line="240" w:lineRule="auto"/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 w14:paraId="7851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608719D">
            <w:pPr>
              <w:spacing w:line="240" w:lineRule="auto"/>
            </w:pPr>
            <w:r>
              <w:rPr>
                <w:sz w:val="18"/>
              </w:rPr>
              <w:t>CMD_ECHO</w:t>
            </w:r>
          </w:p>
        </w:tc>
        <w:tc>
          <w:tcPr>
            <w:tcW w:w="5669" w:type="dxa"/>
          </w:tcPr>
          <w:p w14:paraId="04121E71">
            <w:pPr>
              <w:spacing w:line="240" w:lineRule="auto"/>
            </w:pPr>
            <w:r>
              <w:rPr>
                <w:sz w:val="18"/>
              </w:rPr>
              <w:t>回显命令码</w:t>
            </w:r>
          </w:p>
        </w:tc>
      </w:tr>
      <w:tr w14:paraId="51085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10F41DB">
            <w:pPr>
              <w:spacing w:line="240" w:lineRule="auto"/>
            </w:pPr>
            <w:r>
              <w:rPr>
                <w:sz w:val="18"/>
              </w:rPr>
              <w:t>CMD_STATUS</w:t>
            </w:r>
          </w:p>
        </w:tc>
        <w:tc>
          <w:tcPr>
            <w:tcW w:w="5669" w:type="dxa"/>
          </w:tcPr>
          <w:p w14:paraId="2D2A3D1A">
            <w:pPr>
              <w:spacing w:line="240" w:lineRule="auto"/>
            </w:pPr>
            <w:r>
              <w:rPr>
                <w:sz w:val="18"/>
              </w:rPr>
              <w:t>状态：0=空闲, 1=执行中, 2=成功, 3=失败</w:t>
            </w:r>
          </w:p>
        </w:tc>
      </w:tr>
      <w:tr w14:paraId="279E1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1480B83">
            <w:pPr>
              <w:spacing w:line="240" w:lineRule="auto"/>
            </w:pPr>
            <w:r>
              <w:rPr>
                <w:sz w:val="18"/>
              </w:rPr>
              <w:t>CMD_RESULT</w:t>
            </w:r>
          </w:p>
        </w:tc>
        <w:tc>
          <w:tcPr>
            <w:tcW w:w="5669" w:type="dxa"/>
          </w:tcPr>
          <w:p w14:paraId="505D0D6B">
            <w:pPr>
              <w:spacing w:line="240" w:lineRule="auto"/>
            </w:pPr>
            <w:r>
              <w:rPr>
                <w:sz w:val="18"/>
              </w:rPr>
              <w:t>结果码：0=成功, 非零=错误</w:t>
            </w:r>
          </w:p>
        </w:tc>
      </w:tr>
      <w:tr w14:paraId="4A097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47C6560">
            <w:pPr>
              <w:spacing w:line="240" w:lineRule="auto"/>
            </w:pPr>
            <w:r>
              <w:rPr>
                <w:sz w:val="18"/>
              </w:rPr>
              <w:t>RETURN_DATA_LEN</w:t>
            </w:r>
          </w:p>
        </w:tc>
        <w:tc>
          <w:tcPr>
            <w:tcW w:w="5669" w:type="dxa"/>
          </w:tcPr>
          <w:p w14:paraId="798DD85E">
            <w:pPr>
              <w:spacing w:line="240" w:lineRule="auto"/>
            </w:pPr>
            <w:r>
              <w:rPr>
                <w:sz w:val="18"/>
              </w:rPr>
              <w:t>响应数据长度（字节）</w:t>
            </w:r>
          </w:p>
        </w:tc>
      </w:tr>
      <w:tr w14:paraId="5230F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>
            <w:r>
              <w:t>RETURN_DATA1 ~ RETURN_DATA128</w:t>
            </w:r>
          </w:p>
        </w:tc>
        <w:tc>
          <w:tcPr>
            <w:tcW w:w="5669" w:type="dxa"/>
          </w:tcPr>
          <w:p>
            <w:r>
              <w:t>响应数据，128 个 UINT16 = 256 字节，大端序</w:t>
            </w:r>
          </w:p>
        </w:tc>
      </w:tr>
    </w:tbl>
    <w:p w14:paraId="70031A53"/>
    <w:p>
      <w:pPr>
        <w:pStyle w:val="3"/>
      </w:pPr>
      <w:r>
        <w:t>9. v4.0 更新说明（2026-06-24）</w:t>
      </w:r>
    </w:p>
    <w:p>
      <w:pPr/>
      <w:r>
        <w:t>相对 v3.0 的主要变更：</w:t>
      </w:r>
    </w:p>
    <w:p>
      <w:pPr/>
      <w:r>
        <w:t>• PDO 数据区扩大：WRITE_DATA 30字→128字（256字节），RETURN_DATA 32字→128字（256字节）</w:t>
      </w:r>
    </w:p>
    <w:p>
      <w:pPr/>
      <w:r>
        <w:t>• 最大读写数据：读 64→244 字节，写 60→256 字节</w:t>
      </w:r>
    </w:p>
    <w:p>
      <w:pPr/>
      <w:r>
        <w:t>• 参数类命令统一用 WORDS 传参（原用 ADDR）：CMD 1/9/11/13/15/24，ADDR 仅用于读写类命令的起始地址</w:t>
      </w:r>
    </w:p>
    <w:p>
      <w:pPr/>
      <w:r>
        <w:t>• CMD 5 写 EPC：取消 ≤15 字限制，改为分段写，总长 ≤31 字（PC 5 位编码上限）</w:t>
      </w:r>
    </w:p>
    <w:p>
      <w:pPr/>
      <w:r>
        <w:t>• CMD 6 设置 EPC 长度：WORDS 范围 1~31（原 ≤15）</w:t>
      </w:r>
    </w:p>
    <w:p>
      <w:pPr/>
      <w:r>
        <w:t>• 新增 CMD 32 读 RFU 区</w:t>
      </w:r>
    </w:p>
    <w:p>
      <w:pPr/>
      <w:r>
        <w:t>• 新增 CMD 33 一键读三通道 EPC+USER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CE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1A2E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1A2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1A2E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A1A2E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1292</Words>
  <Characters>2248</Characters>
  <Lines>0</Lines>
  <Paragraphs>0</Paragraphs>
  <TotalTime>112</TotalTime>
  <ScaleCrop>false</ScaleCrop>
  <LinksUpToDate>false</LinksUpToDate>
  <CharactersWithSpaces>2447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欧科华创*冯晨</cp:lastModifiedBy>
  <dcterms:modified xsi:type="dcterms:W3CDTF">2026-06-16T08:13:38Z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eyJoZGlkIjoiZTAzZWFjM2YxN2U1OGFiYzIwMTZiY2E0N2NmMGE5YmMiLCJ1c2VySWQiOiIxODI3MTU4NDY4In0=</vt:lpwstr>
  </property>
  <property fmtid="{D5CDD505-2E9C-101B-9397-08002B2CF9AE}" pid="3" name="KSOProductBuildVer">
    <vt:lpwstr>2052-12.1.0.26895</vt:lpwstr>
  </property>
  <property fmtid="{D5CDD505-2E9C-101B-9397-08002B2CF9AE}" pid="4" name="ICV">
    <vt:lpwstr>B81C5F91F96540C1B5819ACB3B14BD66_12</vt:lpwstr>
  </property>
</Properties>
</file>